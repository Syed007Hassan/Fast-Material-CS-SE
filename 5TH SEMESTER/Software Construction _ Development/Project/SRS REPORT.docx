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ascii="Times New Roman" w:hAnsi="Times New Roman" w:eastAsia="Times New Roman" w:cs="Times New Roman"/>
          <w:b/>
          <w:color w:val="FF0000"/>
          <w:sz w:val="32"/>
          <w:szCs w:val="32"/>
          <w:u w:val="single"/>
        </w:rPr>
      </w:pPr>
      <w:r>
        <w:rPr>
          <w:rFonts w:ascii="Times New Roman" w:hAnsi="Times New Roman" w:eastAsia="Times New Roman" w:cs="Times New Roman"/>
          <w:b/>
          <w:color w:val="FF0000"/>
          <w:sz w:val="32"/>
          <w:szCs w:val="32"/>
          <w:u w:val="single"/>
          <w:rtl w:val="0"/>
        </w:rPr>
        <w:t>SOFTWARE CONSTRUCTION AND DEVELOPMENT</w:t>
      </w:r>
      <w:r>
        <w:drawing>
          <wp:anchor distT="114300" distB="114300" distL="114300" distR="114300" simplePos="0" relativeHeight="251659264" behindDoc="0" locked="0" layoutInCell="1" allowOverlap="1">
            <wp:simplePos x="0" y="0"/>
            <wp:positionH relativeFrom="column">
              <wp:posOffset>4762500</wp:posOffset>
            </wp:positionH>
            <wp:positionV relativeFrom="paragraph">
              <wp:posOffset>114300</wp:posOffset>
            </wp:positionV>
            <wp:extent cx="1176655" cy="1176655"/>
            <wp:effectExtent l="0" t="0" r="0" b="0"/>
            <wp:wrapTopAndBottom/>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7"/>
                    <a:srcRect/>
                    <a:stretch>
                      <a:fillRect/>
                    </a:stretch>
                  </pic:blipFill>
                  <pic:spPr>
                    <a:xfrm>
                      <a:off x="0" y="0"/>
                      <a:ext cx="1176338" cy="1176338"/>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4762500</wp:posOffset>
            </wp:positionH>
            <wp:positionV relativeFrom="paragraph">
              <wp:posOffset>123825</wp:posOffset>
            </wp:positionV>
            <wp:extent cx="1176655" cy="1176655"/>
            <wp:effectExtent l="0" t="0" r="0" b="0"/>
            <wp:wrapTopAndBottom/>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7"/>
                    <a:srcRect/>
                    <a:stretch>
                      <a:fillRect/>
                    </a:stretch>
                  </pic:blipFill>
                  <pic:spPr>
                    <a:xfrm>
                      <a:off x="0" y="0"/>
                      <a:ext cx="1176338" cy="1176338"/>
                    </a:xfrm>
                    <a:prstGeom prst="rect">
                      <a:avLst/>
                    </a:prstGeom>
                  </pic:spPr>
                </pic:pic>
              </a:graphicData>
            </a:graphic>
          </wp:anchor>
        </w:drawing>
      </w:r>
    </w:p>
    <w:p>
      <w:pPr>
        <w:spacing w:line="276" w:lineRule="auto"/>
        <w:rPr>
          <w:rFonts w:ascii="Times New Roman" w:hAnsi="Times New Roman" w:eastAsia="Times New Roman" w:cs="Times New Roman"/>
          <w:b/>
          <w:color w:val="FF0000"/>
          <w:sz w:val="32"/>
          <w:szCs w:val="32"/>
          <w:u w:val="single"/>
        </w:rPr>
      </w:pPr>
      <w:r>
        <w:rPr>
          <w:rFonts w:ascii="Times New Roman" w:hAnsi="Times New Roman" w:eastAsia="Times New Roman" w:cs="Times New Roman"/>
          <w:b/>
          <w:color w:val="FF0000"/>
          <w:sz w:val="32"/>
          <w:szCs w:val="32"/>
          <w:u w:val="single"/>
          <w:shd w:val="clear" w:fill="F3F4FA"/>
          <w:rtl w:val="0"/>
        </w:rPr>
        <w:t>Software Requirement Specification Document</w:t>
      </w:r>
    </w:p>
    <w:p>
      <w:pPr>
        <w:spacing w:line="276" w:lineRule="auto"/>
        <w:rPr>
          <w:rFonts w:ascii="Pacifico" w:hAnsi="Pacifico" w:eastAsia="Pacifico" w:cs="Pacifico"/>
          <w:b/>
          <w:i/>
          <w:sz w:val="32"/>
          <w:szCs w:val="32"/>
          <w:highlight w:val="green"/>
        </w:rPr>
      </w:pPr>
      <w:r>
        <w:rPr>
          <w:rFonts w:ascii="Pacifico" w:hAnsi="Pacifico" w:eastAsia="Pacifico" w:cs="Pacifico"/>
          <w:b/>
          <w:i/>
          <w:sz w:val="32"/>
          <w:szCs w:val="32"/>
          <w:highlight w:val="green"/>
          <w:rtl w:val="0"/>
        </w:rPr>
        <w:t>Library Management System</w:t>
      </w:r>
    </w:p>
    <w:p>
      <w:pPr>
        <w:spacing w:line="276" w:lineRule="auto"/>
        <w:rPr>
          <w:rFonts w:ascii="Times New Roman" w:hAnsi="Times New Roman" w:eastAsia="Times New Roman" w:cs="Times New Roman"/>
          <w:b/>
          <w:color w:val="FF0000"/>
          <w:sz w:val="28"/>
          <w:szCs w:val="28"/>
          <w:u w:val="single"/>
        </w:rPr>
      </w:pPr>
      <w:r>
        <w:rPr>
          <w:rFonts w:ascii="Times New Roman" w:hAnsi="Times New Roman" w:eastAsia="Times New Roman" w:cs="Times New Roman"/>
          <w:b/>
          <w:color w:val="FF0000"/>
          <w:sz w:val="28"/>
          <w:szCs w:val="28"/>
          <w:u w:val="single"/>
          <w:rtl w:val="0"/>
        </w:rPr>
        <w:t xml:space="preserve">SUBMITTED BY: </w:t>
      </w:r>
    </w:p>
    <w:p>
      <w:pPr>
        <w:spacing w:line="27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Ehtesham Zafar           (20k-1655)</w:t>
      </w:r>
    </w:p>
    <w:p>
      <w:pPr>
        <w:spacing w:line="276" w:lineRule="auto"/>
        <w:rPr>
          <w:rFonts w:ascii="Times New Roman" w:hAnsi="Times New Roman" w:eastAsia="Times New Roman" w:cs="Times New Roman"/>
          <w:b/>
          <w:color w:val="FF0000"/>
          <w:sz w:val="28"/>
          <w:szCs w:val="28"/>
          <w:u w:val="single"/>
        </w:rPr>
      </w:pPr>
      <w:r>
        <w:rPr>
          <w:rFonts w:ascii="Times New Roman" w:hAnsi="Times New Roman" w:eastAsia="Times New Roman" w:cs="Times New Roman"/>
          <w:b/>
          <w:sz w:val="28"/>
          <w:szCs w:val="28"/>
          <w:rtl w:val="0"/>
        </w:rPr>
        <w:t>Hassan Ali                    (20k-1052)</w:t>
      </w:r>
    </w:p>
    <w:p>
      <w:pPr>
        <w:spacing w:line="27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Amna Mubarak           (20k-1695)</w:t>
      </w:r>
    </w:p>
    <w:p>
      <w:pPr>
        <w:spacing w:line="276" w:lineRule="auto"/>
        <w:rPr>
          <w:rFonts w:ascii="Times New Roman" w:hAnsi="Times New Roman" w:eastAsia="Times New Roman" w:cs="Times New Roman"/>
          <w:b/>
          <w:sz w:val="28"/>
          <w:szCs w:val="28"/>
        </w:rPr>
      </w:pPr>
      <w:r>
        <w:rPr>
          <w:rFonts w:ascii="Times New Roman" w:hAnsi="Times New Roman" w:eastAsia="Times New Roman" w:cs="Times New Roman"/>
          <w:b/>
          <w:color w:val="FF0000"/>
          <w:sz w:val="28"/>
          <w:szCs w:val="28"/>
          <w:u w:val="single"/>
          <w:rtl w:val="0"/>
        </w:rPr>
        <w:t>SUBMITTED TO:</w:t>
      </w:r>
      <w:r>
        <w:rPr>
          <w:rFonts w:ascii="Times New Roman" w:hAnsi="Times New Roman" w:eastAsia="Times New Roman" w:cs="Times New Roman"/>
          <w:b/>
          <w:sz w:val="28"/>
          <w:szCs w:val="28"/>
          <w:rtl w:val="0"/>
        </w:rPr>
        <w:t xml:space="preserve"> </w:t>
      </w:r>
    </w:p>
    <w:p>
      <w:pPr>
        <w:spacing w:line="27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Miss Abeeha Sattar, Miss Nida Munawar</w:t>
      </w:r>
    </w:p>
    <w:p>
      <w:pPr>
        <w:spacing w:line="276" w:lineRule="auto"/>
        <w:rPr>
          <w:rFonts w:ascii="Times New Roman" w:hAnsi="Times New Roman" w:eastAsia="Times New Roman" w:cs="Times New Roman"/>
          <w:b/>
          <w:sz w:val="28"/>
          <w:szCs w:val="28"/>
        </w:rPr>
      </w:pPr>
      <w:r>
        <w:rPr>
          <w:rFonts w:ascii="Times New Roman" w:hAnsi="Times New Roman" w:eastAsia="Times New Roman" w:cs="Times New Roman"/>
          <w:b/>
          <w:color w:val="FF0000"/>
          <w:sz w:val="28"/>
          <w:szCs w:val="28"/>
          <w:u w:val="single"/>
          <w:rtl w:val="0"/>
        </w:rPr>
        <w:t>DELIVERED DATE:</w:t>
      </w:r>
      <w:r>
        <w:rPr>
          <w:rFonts w:ascii="Times New Roman" w:hAnsi="Times New Roman" w:eastAsia="Times New Roman" w:cs="Times New Roman"/>
          <w:b/>
          <w:sz w:val="28"/>
          <w:szCs w:val="28"/>
          <w:rtl w:val="0"/>
        </w:rPr>
        <w:t xml:space="preserve"> </w:t>
      </w:r>
    </w:p>
    <w:p>
      <w:pPr>
        <w:spacing w:line="27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December 7, 2022 </w:t>
      </w:r>
    </w:p>
    <w:p>
      <w:pPr>
        <w:spacing w:line="276" w:lineRule="auto"/>
        <w:rPr>
          <w:rFonts w:ascii="Times New Roman" w:hAnsi="Times New Roman" w:eastAsia="Times New Roman" w:cs="Times New Roman"/>
          <w:b/>
          <w:sz w:val="28"/>
          <w:szCs w:val="28"/>
        </w:rPr>
      </w:pPr>
    </w:p>
    <w:p>
      <w:pPr>
        <w:spacing w:line="276" w:lineRule="auto"/>
        <w:rPr>
          <w:rFonts w:ascii="Times New Roman" w:hAnsi="Times New Roman" w:eastAsia="Times New Roman" w:cs="Times New Roman"/>
          <w:b/>
          <w:sz w:val="28"/>
          <w:szCs w:val="28"/>
        </w:rPr>
      </w:pPr>
    </w:p>
    <w:p>
      <w:pPr>
        <w:spacing w:line="276" w:lineRule="auto"/>
        <w:rPr>
          <w:rFonts w:ascii="Times New Roman" w:hAnsi="Times New Roman" w:eastAsia="Times New Roman" w:cs="Times New Roman"/>
          <w:b/>
          <w:sz w:val="28"/>
          <w:szCs w:val="28"/>
        </w:rPr>
      </w:pPr>
    </w:p>
    <w:p>
      <w:pPr>
        <w:spacing w:line="276" w:lineRule="auto"/>
        <w:rPr>
          <w:rFonts w:ascii="Times New Roman" w:hAnsi="Times New Roman" w:eastAsia="Times New Roman" w:cs="Times New Roman"/>
          <w:b/>
          <w:sz w:val="28"/>
          <w:szCs w:val="28"/>
        </w:rPr>
      </w:pPr>
    </w:p>
    <w:p>
      <w:pPr>
        <w:spacing w:line="276" w:lineRule="auto"/>
        <w:rPr>
          <w:rFonts w:ascii="Times New Roman" w:hAnsi="Times New Roman" w:eastAsia="Times New Roman" w:cs="Times New Roman"/>
          <w:b/>
          <w:sz w:val="28"/>
          <w:szCs w:val="28"/>
        </w:rPr>
      </w:pPr>
    </w:p>
    <w:p/>
    <w:p/>
    <w:p/>
    <w:p/>
    <w:p/>
    <w:p/>
    <w:p/>
    <w:p/>
    <w:p/>
    <w:p/>
    <w:p/>
    <w:p/>
    <w:p/>
    <w:p/>
    <w:p/>
    <w:p>
      <w:pPr>
        <w:sectPr>
          <w:pgSz w:w="12240" w:h="15840"/>
          <w:pgMar w:top="1440" w:right="1440" w:bottom="1440" w:left="1440" w:header="720" w:footer="720" w:gutter="0"/>
          <w:pgBorders>
            <w:top w:val="none" w:sz="0" w:space="0"/>
            <w:left w:val="none" w:sz="0" w:space="0"/>
            <w:bottom w:val="none" w:sz="0" w:space="0"/>
            <w:right w:val="none" w:sz="0" w:space="0"/>
          </w:pgBorders>
          <w:pgNumType w:fmt="decimal" w:start="1"/>
          <w:cols w:space="720" w:num="1"/>
        </w:sectPr>
      </w:pPr>
    </w:p>
    <w:p/>
    <w:p>
      <w:pPr>
        <w:keepNext/>
        <w:keepLines/>
        <w:spacing w:before="120" w:after="240" w:line="240" w:lineRule="auto"/>
        <w:rPr>
          <w:rFonts w:ascii="Times" w:hAnsi="Times" w:eastAsia="Times" w:cs="Times"/>
          <w:b/>
          <w:sz w:val="36"/>
          <w:szCs w:val="36"/>
        </w:rPr>
      </w:pPr>
      <w:bookmarkStart w:id="0" w:name="_gjdgxs" w:colFirst="0" w:colLast="0"/>
      <w:bookmarkEnd w:id="0"/>
      <w:r>
        <w:rPr>
          <w:rFonts w:ascii="Times" w:hAnsi="Times" w:eastAsia="Times" w:cs="Times"/>
          <w:b/>
          <w:sz w:val="36"/>
          <w:szCs w:val="36"/>
          <w:rtl w:val="0"/>
        </w:rPr>
        <w:t>Table of Contents</w:t>
      </w:r>
    </w:p>
    <w:sdt>
      <w:sdtPr>
        <w:id w:val="1"/>
        <w:docPartObj>
          <w:docPartGallery w:val="Table of Contents"/>
          <w:docPartUnique/>
        </w:docPartObj>
      </w:sdtPr>
      <w:sdtContent>
        <w:p>
          <w:pPr>
            <w:tabs>
              <w:tab w:val="left" w:pos="360"/>
              <w:tab w:val="right" w:pos="9360"/>
            </w:tabs>
            <w:spacing w:before="60" w:line="240" w:lineRule="auto"/>
            <w:ind w:left="360"/>
            <w:jc w:val="both"/>
            <w:rPr>
              <w:rFonts w:ascii="Times" w:hAnsi="Times" w:eastAsia="Times" w:cs="Times"/>
              <w:b/>
              <w:sz w:val="24"/>
              <w:szCs w:val="24"/>
            </w:rPr>
          </w:pPr>
          <w:r>
            <w:fldChar w:fldCharType="begin"/>
          </w:r>
          <w:r>
            <w:instrText xml:space="preserve"> TOC \h \u \z </w:instrText>
          </w:r>
          <w:r>
            <w:fldChar w:fldCharType="separate"/>
          </w:r>
          <w:r>
            <w:rPr>
              <w:rFonts w:ascii="Times" w:hAnsi="Times" w:eastAsia="Times" w:cs="Times"/>
              <w:b/>
              <w:sz w:val="24"/>
              <w:szCs w:val="24"/>
              <w:rtl w:val="0"/>
            </w:rPr>
            <w:tab/>
          </w:r>
          <w:r>
            <w:rPr>
              <w:rFonts w:ascii="Times" w:hAnsi="Times" w:eastAsia="Times" w:cs="Times"/>
              <w:b/>
              <w:sz w:val="24"/>
              <w:szCs w:val="24"/>
              <w:rtl w:val="0"/>
            </w:rPr>
            <w:tab/>
          </w:r>
        </w:p>
        <w:p>
          <w:pPr>
            <w:tabs>
              <w:tab w:val="left" w:pos="360"/>
              <w:tab w:val="right" w:pos="9360"/>
            </w:tabs>
            <w:spacing w:before="60" w:line="240" w:lineRule="auto"/>
            <w:jc w:val="both"/>
            <w:rPr>
              <w:rFonts w:ascii="Times" w:hAnsi="Times" w:eastAsia="Times" w:cs="Times"/>
              <w:b/>
              <w:sz w:val="24"/>
              <w:szCs w:val="24"/>
            </w:rPr>
          </w:pPr>
          <w:r>
            <w:rPr>
              <w:rFonts w:ascii="Times" w:hAnsi="Times" w:eastAsia="Times" w:cs="Times"/>
              <w:b/>
              <w:sz w:val="24"/>
              <w:szCs w:val="24"/>
              <w:rtl w:val="0"/>
            </w:rPr>
            <w:t>1.</w:t>
          </w:r>
          <w:r>
            <w:rPr>
              <w:rFonts w:hint="default" w:ascii="Times" w:hAnsi="Times" w:eastAsia="Times" w:cs="Times"/>
              <w:b/>
              <w:sz w:val="24"/>
              <w:szCs w:val="24"/>
              <w:rtl w:val="0"/>
              <w:lang w:val="en-US"/>
            </w:rPr>
            <w:t xml:space="preserve">   </w:t>
          </w:r>
          <w:r>
            <w:rPr>
              <w:rFonts w:ascii="Times" w:hAnsi="Times" w:eastAsia="Times" w:cs="Times"/>
              <w:b/>
              <w:sz w:val="24"/>
              <w:szCs w:val="24"/>
              <w:rtl w:val="0"/>
            </w:rPr>
            <w:t>Introduction</w:t>
          </w:r>
          <w:r>
            <w:rPr>
              <w:rFonts w:hint="default" w:ascii="Times" w:hAnsi="Times" w:eastAsia="Times" w:cs="Times"/>
              <w:b/>
              <w:sz w:val="24"/>
              <w:szCs w:val="24"/>
              <w:rtl w:val="0"/>
              <w:lang w:val="en-US"/>
            </w:rPr>
            <w:t>..............................................................................................................................2</w:t>
          </w:r>
          <w:r>
            <w:rPr>
              <w:rFonts w:ascii="Times" w:hAnsi="Times" w:eastAsia="Times" w:cs="Times"/>
              <w:b/>
              <w:sz w:val="24"/>
              <w:szCs w:val="24"/>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1.1</w:t>
          </w:r>
          <w:r>
            <w:rPr>
              <w:rFonts w:ascii="Times" w:hAnsi="Times" w:eastAsia="Times" w:cs="Times"/>
              <w:rtl w:val="0"/>
            </w:rPr>
            <w:tab/>
          </w:r>
          <w:r>
            <w:rPr>
              <w:rFonts w:ascii="Times" w:hAnsi="Times" w:eastAsia="Times" w:cs="Times"/>
              <w:rtl w:val="0"/>
            </w:rPr>
            <w:t>Purpose</w:t>
          </w:r>
          <w:r>
            <w:rPr>
              <w:rFonts w:hint="default" w:ascii="Times" w:hAnsi="Times" w:eastAsia="Times" w:cs="Times"/>
              <w:rtl w:val="0"/>
              <w:lang w:val="en-US"/>
            </w:rPr>
            <w:t>..............................................................................................................................................2</w:t>
          </w:r>
          <w:r>
            <w:rPr>
              <w:rFonts w:ascii="Times" w:hAnsi="Times" w:eastAsia="Times" w:cs="Times"/>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1.2</w:t>
          </w:r>
          <w:r>
            <w:rPr>
              <w:rFonts w:ascii="Times" w:hAnsi="Times" w:eastAsia="Times" w:cs="Times"/>
              <w:rtl w:val="0"/>
            </w:rPr>
            <w:tab/>
          </w:r>
          <w:r>
            <w:rPr>
              <w:rFonts w:ascii="Times" w:hAnsi="Times" w:eastAsia="Times" w:cs="Times"/>
              <w:rtl w:val="0"/>
            </w:rPr>
            <w:t>Document Conventions</w:t>
          </w:r>
          <w:r>
            <w:rPr>
              <w:rFonts w:hint="default" w:ascii="Times" w:hAnsi="Times" w:eastAsia="Times" w:cs="Times"/>
              <w:rtl w:val="0"/>
              <w:lang w:val="en-US"/>
            </w:rPr>
            <w:t>.....................................................................................................................2</w:t>
          </w:r>
          <w:r>
            <w:rPr>
              <w:rFonts w:ascii="Times" w:hAnsi="Times" w:eastAsia="Times" w:cs="Times"/>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1.3</w:t>
          </w:r>
          <w:r>
            <w:rPr>
              <w:rFonts w:ascii="Times" w:hAnsi="Times" w:eastAsia="Times" w:cs="Times"/>
              <w:rtl w:val="0"/>
            </w:rPr>
            <w:tab/>
          </w:r>
          <w:r>
            <w:rPr>
              <w:rFonts w:ascii="Times" w:hAnsi="Times" w:eastAsia="Times" w:cs="Times"/>
              <w:rtl w:val="0"/>
            </w:rPr>
            <w:t>Intended Audience and Reading Suggestions</w:t>
          </w:r>
          <w:r>
            <w:rPr>
              <w:rFonts w:hint="default" w:ascii="Times" w:hAnsi="Times" w:eastAsia="Times" w:cs="Times"/>
              <w:rtl w:val="0"/>
              <w:lang w:val="en-US"/>
            </w:rPr>
            <w:t>...................................................................................2</w:t>
          </w:r>
          <w:r>
            <w:rPr>
              <w:rFonts w:ascii="Times" w:hAnsi="Times" w:eastAsia="Times" w:cs="Times"/>
              <w:rtl w:val="0"/>
            </w:rPr>
            <w:tab/>
          </w:r>
        </w:p>
        <w:p>
          <w:pPr>
            <w:tabs>
              <w:tab w:val="left" w:pos="720"/>
              <w:tab w:val="right" w:pos="9360"/>
            </w:tabs>
            <w:spacing w:line="240" w:lineRule="auto"/>
            <w:ind w:left="270" w:firstLine="0"/>
            <w:jc w:val="both"/>
            <w:rPr>
              <w:rFonts w:hint="default" w:ascii="Times" w:hAnsi="Times" w:eastAsia="Times" w:cs="Times"/>
              <w:lang w:val="en-US"/>
            </w:rPr>
          </w:pPr>
          <w:r>
            <w:rPr>
              <w:rFonts w:ascii="Times" w:hAnsi="Times" w:eastAsia="Times" w:cs="Times"/>
              <w:rtl w:val="0"/>
            </w:rPr>
            <w:t>1.4</w:t>
          </w:r>
          <w:r>
            <w:rPr>
              <w:rFonts w:ascii="Times" w:hAnsi="Times" w:eastAsia="Times" w:cs="Times"/>
              <w:rtl w:val="0"/>
            </w:rPr>
            <w:tab/>
          </w:r>
          <w:r>
            <w:rPr>
              <w:rFonts w:ascii="Times" w:hAnsi="Times" w:eastAsia="Times" w:cs="Times"/>
              <w:rtl w:val="0"/>
            </w:rPr>
            <w:t>Project Scope</w:t>
          </w:r>
          <w:r>
            <w:rPr>
              <w:rFonts w:hint="default" w:ascii="Times" w:hAnsi="Times" w:eastAsia="Times" w:cs="Times"/>
              <w:rtl w:val="0"/>
              <w:lang w:val="en-US"/>
            </w:rPr>
            <w:t>....................................................................................................................................3</w:t>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ab/>
          </w:r>
        </w:p>
        <w:p>
          <w:pPr>
            <w:tabs>
              <w:tab w:val="left" w:pos="360"/>
              <w:tab w:val="right" w:pos="9360"/>
            </w:tabs>
            <w:spacing w:before="60" w:line="240" w:lineRule="auto"/>
            <w:jc w:val="both"/>
            <w:rPr>
              <w:rFonts w:ascii="Times" w:hAnsi="Times" w:eastAsia="Times" w:cs="Times"/>
              <w:b/>
              <w:sz w:val="24"/>
              <w:szCs w:val="24"/>
            </w:rPr>
          </w:pPr>
          <w:r>
            <w:rPr>
              <w:rFonts w:ascii="Times" w:hAnsi="Times" w:eastAsia="Times" w:cs="Times"/>
              <w:b/>
              <w:sz w:val="24"/>
              <w:szCs w:val="24"/>
              <w:rtl w:val="0"/>
            </w:rPr>
            <w:t>2.</w:t>
          </w:r>
          <w:r>
            <w:rPr>
              <w:rFonts w:hint="default" w:ascii="Times" w:hAnsi="Times" w:eastAsia="Times" w:cs="Times"/>
              <w:b/>
              <w:sz w:val="24"/>
              <w:szCs w:val="24"/>
              <w:rtl w:val="0"/>
              <w:lang w:val="en-US"/>
            </w:rPr>
            <w:t xml:space="preserve">   </w:t>
          </w:r>
          <w:r>
            <w:rPr>
              <w:rFonts w:ascii="Times" w:hAnsi="Times" w:eastAsia="Times" w:cs="Times"/>
              <w:b/>
              <w:sz w:val="24"/>
              <w:szCs w:val="24"/>
              <w:rtl w:val="0"/>
            </w:rPr>
            <w:t>Overall Description</w:t>
          </w:r>
          <w:r>
            <w:rPr>
              <w:rFonts w:hint="default" w:ascii="Times" w:hAnsi="Times" w:eastAsia="Times" w:cs="Times"/>
              <w:b/>
              <w:sz w:val="24"/>
              <w:szCs w:val="24"/>
              <w:rtl w:val="0"/>
              <w:lang w:val="en-US"/>
            </w:rPr>
            <w:t>..................................................................................................................3</w:t>
          </w:r>
          <w:r>
            <w:rPr>
              <w:rFonts w:ascii="Times" w:hAnsi="Times" w:eastAsia="Times" w:cs="Times"/>
              <w:b/>
              <w:sz w:val="24"/>
              <w:szCs w:val="24"/>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2.1</w:t>
          </w:r>
          <w:r>
            <w:rPr>
              <w:rFonts w:ascii="Times" w:hAnsi="Times" w:eastAsia="Times" w:cs="Times"/>
              <w:rtl w:val="0"/>
            </w:rPr>
            <w:tab/>
          </w:r>
          <w:r>
            <w:rPr>
              <w:rFonts w:ascii="Times" w:hAnsi="Times" w:eastAsia="Times" w:cs="Times"/>
              <w:rtl w:val="0"/>
            </w:rPr>
            <w:t>Product Perspective</w:t>
          </w:r>
          <w:r>
            <w:rPr>
              <w:rFonts w:hint="default" w:ascii="Times" w:hAnsi="Times" w:eastAsia="Times" w:cs="Times"/>
              <w:rtl w:val="0"/>
              <w:lang w:val="en-US"/>
            </w:rPr>
            <w:t>...........................................................................................................................3</w:t>
          </w:r>
          <w:r>
            <w:rPr>
              <w:rFonts w:ascii="Times" w:hAnsi="Times" w:eastAsia="Times" w:cs="Times"/>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2.2</w:t>
          </w:r>
          <w:r>
            <w:rPr>
              <w:rFonts w:ascii="Times" w:hAnsi="Times" w:eastAsia="Times" w:cs="Times"/>
              <w:rtl w:val="0"/>
            </w:rPr>
            <w:tab/>
          </w:r>
          <w:r>
            <w:rPr>
              <w:rFonts w:ascii="Times" w:hAnsi="Times" w:eastAsia="Times" w:cs="Times"/>
              <w:rtl w:val="0"/>
            </w:rPr>
            <w:t>Product Features</w:t>
          </w:r>
          <w:r>
            <w:rPr>
              <w:rFonts w:hint="default" w:ascii="Times" w:hAnsi="Times" w:eastAsia="Times" w:cs="Times"/>
              <w:rtl w:val="0"/>
              <w:lang w:val="en-US"/>
            </w:rPr>
            <w:t>................................................................................................................................4</w:t>
          </w:r>
          <w:r>
            <w:rPr>
              <w:rFonts w:ascii="Times" w:hAnsi="Times" w:eastAsia="Times" w:cs="Times"/>
              <w:rtl w:val="0"/>
            </w:rPr>
            <w:tab/>
          </w:r>
        </w:p>
        <w:p>
          <w:pPr>
            <w:tabs>
              <w:tab w:val="left" w:pos="720"/>
              <w:tab w:val="right" w:pos="9360"/>
            </w:tabs>
            <w:spacing w:line="240" w:lineRule="auto"/>
            <w:ind w:left="0" w:firstLine="0"/>
            <w:jc w:val="both"/>
            <w:rPr>
              <w:rFonts w:ascii="Times" w:hAnsi="Times" w:eastAsia="Times" w:cs="Times"/>
            </w:rPr>
          </w:pPr>
          <w:r>
            <w:rPr>
              <w:rFonts w:ascii="Times" w:hAnsi="Times" w:eastAsia="Times" w:cs="Times"/>
              <w:rtl w:val="0"/>
            </w:rPr>
            <w:t xml:space="preserve">     2.3</w:t>
          </w:r>
          <w:r>
            <w:rPr>
              <w:rFonts w:ascii="Times" w:hAnsi="Times" w:eastAsia="Times" w:cs="Times"/>
              <w:rtl w:val="0"/>
            </w:rPr>
            <w:tab/>
          </w:r>
          <w:r>
            <w:rPr>
              <w:rFonts w:ascii="Times" w:hAnsi="Times" w:eastAsia="Times" w:cs="Times"/>
              <w:rtl w:val="0"/>
            </w:rPr>
            <w:t>Operating Environment</w:t>
          </w:r>
          <w:r>
            <w:rPr>
              <w:rFonts w:hint="default" w:ascii="Times" w:hAnsi="Times" w:eastAsia="Times" w:cs="Times"/>
              <w:rtl w:val="0"/>
              <w:lang w:val="en-US"/>
            </w:rPr>
            <w:t>.....................................................................................................................5</w:t>
          </w:r>
          <w:r>
            <w:rPr>
              <w:rFonts w:ascii="Times" w:hAnsi="Times" w:eastAsia="Times" w:cs="Times"/>
              <w:rtl w:val="0"/>
            </w:rPr>
            <w:tab/>
          </w:r>
        </w:p>
        <w:p>
          <w:pPr>
            <w:tabs>
              <w:tab w:val="left" w:pos="720"/>
              <w:tab w:val="right" w:pos="9360"/>
            </w:tabs>
            <w:spacing w:line="240" w:lineRule="auto"/>
            <w:ind w:left="0" w:firstLine="0"/>
            <w:jc w:val="both"/>
            <w:rPr>
              <w:rFonts w:ascii="Times" w:hAnsi="Times" w:eastAsia="Times" w:cs="Times"/>
            </w:rPr>
          </w:pPr>
          <w:r>
            <w:rPr>
              <w:rFonts w:ascii="Times" w:hAnsi="Times" w:eastAsia="Times" w:cs="Times"/>
              <w:rtl w:val="0"/>
            </w:rPr>
            <w:t xml:space="preserve">     2.4</w:t>
          </w:r>
          <w:r>
            <w:rPr>
              <w:rFonts w:ascii="Times" w:hAnsi="Times" w:eastAsia="Times" w:cs="Times"/>
              <w:rtl w:val="0"/>
            </w:rPr>
            <w:tab/>
          </w:r>
          <w:r>
            <w:rPr>
              <w:rFonts w:ascii="Times" w:hAnsi="Times" w:eastAsia="Times" w:cs="Times"/>
              <w:rtl w:val="0"/>
            </w:rPr>
            <w:t>Assumptions and Dependencies</w:t>
          </w:r>
          <w:r>
            <w:rPr>
              <w:rFonts w:hint="default" w:ascii="Times" w:hAnsi="Times" w:eastAsia="Times" w:cs="Times"/>
              <w:rtl w:val="0"/>
              <w:lang w:val="en-US"/>
            </w:rPr>
            <w:t>.......................................................................................................5</w:t>
          </w:r>
          <w:r>
            <w:rPr>
              <w:rFonts w:ascii="Times" w:hAnsi="Times" w:eastAsia="Times" w:cs="Times"/>
              <w:rtl w:val="0"/>
            </w:rPr>
            <w:tab/>
          </w:r>
        </w:p>
        <w:p>
          <w:pPr>
            <w:tabs>
              <w:tab w:val="left" w:pos="720"/>
              <w:tab w:val="right" w:pos="9360"/>
            </w:tabs>
            <w:spacing w:line="240" w:lineRule="auto"/>
            <w:ind w:left="0" w:firstLine="0"/>
            <w:jc w:val="both"/>
            <w:rPr>
              <w:rFonts w:hint="default" w:ascii="Times" w:hAnsi="Times" w:eastAsia="Times" w:cs="Times"/>
              <w:lang w:val="en-US"/>
            </w:rPr>
          </w:pPr>
          <w:r>
            <w:rPr>
              <w:rFonts w:ascii="Times" w:hAnsi="Times" w:eastAsia="Times" w:cs="Times"/>
              <w:rtl w:val="0"/>
            </w:rPr>
            <w:t xml:space="preserve">     2.5</w:t>
          </w:r>
          <w:r>
            <w:rPr>
              <w:rFonts w:ascii="Times" w:hAnsi="Times" w:eastAsia="Times" w:cs="Times"/>
              <w:rtl w:val="0"/>
            </w:rPr>
            <w:tab/>
          </w:r>
          <w:r>
            <w:rPr>
              <w:rFonts w:ascii="Times" w:hAnsi="Times" w:eastAsia="Times" w:cs="Times"/>
              <w:rtl w:val="0"/>
            </w:rPr>
            <w:t>Design and Implementation Constraints</w:t>
          </w:r>
          <w:r>
            <w:rPr>
              <w:rFonts w:hint="default" w:ascii="Times" w:hAnsi="Times" w:eastAsia="Times" w:cs="Times"/>
              <w:rtl w:val="0"/>
              <w:lang w:val="en-US"/>
            </w:rPr>
            <w:t>...........................................................................................5</w:t>
          </w:r>
        </w:p>
        <w:p>
          <w:pPr>
            <w:tabs>
              <w:tab w:val="left" w:pos="720"/>
              <w:tab w:val="right" w:pos="9360"/>
            </w:tabs>
            <w:spacing w:line="240" w:lineRule="auto"/>
            <w:ind w:left="0" w:firstLine="0"/>
            <w:jc w:val="both"/>
            <w:rPr>
              <w:rFonts w:ascii="Times" w:hAnsi="Times" w:eastAsia="Times" w:cs="Times"/>
            </w:rPr>
          </w:pPr>
          <w:r>
            <w:rPr>
              <w:rFonts w:ascii="Times" w:hAnsi="Times" w:eastAsia="Times" w:cs="Times"/>
              <w:rtl w:val="0"/>
            </w:rPr>
            <w:tab/>
          </w:r>
        </w:p>
        <w:p>
          <w:pPr>
            <w:tabs>
              <w:tab w:val="left" w:pos="360"/>
              <w:tab w:val="right" w:pos="9360"/>
            </w:tabs>
            <w:spacing w:before="60" w:line="240" w:lineRule="auto"/>
            <w:jc w:val="both"/>
            <w:rPr>
              <w:rFonts w:ascii="Times" w:hAnsi="Times" w:eastAsia="Times" w:cs="Times"/>
              <w:b/>
              <w:sz w:val="24"/>
              <w:szCs w:val="24"/>
            </w:rPr>
          </w:pPr>
          <w:r>
            <w:rPr>
              <w:rFonts w:ascii="Times" w:hAnsi="Times" w:eastAsia="Times" w:cs="Times"/>
              <w:b/>
              <w:sz w:val="24"/>
              <w:szCs w:val="24"/>
              <w:rtl w:val="0"/>
            </w:rPr>
            <w:t>3.</w:t>
          </w:r>
          <w:r>
            <w:rPr>
              <w:rFonts w:hint="default" w:ascii="Times" w:hAnsi="Times" w:eastAsia="Times" w:cs="Times"/>
              <w:b/>
              <w:sz w:val="24"/>
              <w:szCs w:val="24"/>
              <w:rtl w:val="0"/>
              <w:lang w:val="en-US"/>
            </w:rPr>
            <w:t xml:space="preserve">   </w:t>
          </w:r>
          <w:r>
            <w:rPr>
              <w:rFonts w:ascii="Times" w:hAnsi="Times" w:eastAsia="Times" w:cs="Times"/>
              <w:b/>
              <w:sz w:val="24"/>
              <w:szCs w:val="24"/>
              <w:rtl w:val="0"/>
            </w:rPr>
            <w:t>System Features</w:t>
          </w:r>
          <w:r>
            <w:rPr>
              <w:rFonts w:hint="default" w:ascii="Times" w:hAnsi="Times" w:eastAsia="Times" w:cs="Times"/>
              <w:b/>
              <w:sz w:val="24"/>
              <w:szCs w:val="24"/>
              <w:rtl w:val="0"/>
              <w:lang w:val="en-US"/>
            </w:rPr>
            <w:t>.......................................................................................................................5</w:t>
          </w:r>
          <w:r>
            <w:rPr>
              <w:rFonts w:ascii="Times" w:hAnsi="Times" w:eastAsia="Times" w:cs="Times"/>
              <w:b/>
              <w:sz w:val="24"/>
              <w:szCs w:val="24"/>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3.1</w:t>
          </w:r>
          <w:r>
            <w:rPr>
              <w:rFonts w:ascii="Times" w:hAnsi="Times" w:eastAsia="Times" w:cs="Times"/>
              <w:rtl w:val="0"/>
            </w:rPr>
            <w:tab/>
          </w:r>
          <w:r>
            <w:rPr>
              <w:rFonts w:ascii="Times" w:hAnsi="Times" w:eastAsia="Times" w:cs="Times"/>
              <w:rtl w:val="0"/>
            </w:rPr>
            <w:t>Database Storage</w:t>
          </w:r>
          <w:r>
            <w:rPr>
              <w:rFonts w:hint="default" w:ascii="Times" w:hAnsi="Times" w:eastAsia="Times" w:cs="Times"/>
              <w:rtl w:val="0"/>
              <w:lang w:val="en-US"/>
            </w:rPr>
            <w:t>...............................................................................................................................5</w:t>
          </w:r>
          <w:r>
            <w:rPr>
              <w:rFonts w:ascii="Times" w:hAnsi="Times" w:eastAsia="Times" w:cs="Times"/>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3.2</w:t>
          </w:r>
          <w:r>
            <w:rPr>
              <w:rFonts w:ascii="Times" w:hAnsi="Times" w:eastAsia="Times" w:cs="Times"/>
              <w:rtl w:val="0"/>
            </w:rPr>
            <w:tab/>
          </w:r>
          <w:r>
            <w:rPr>
              <w:rFonts w:ascii="Times" w:hAnsi="Times" w:eastAsia="Times" w:cs="Times"/>
              <w:rtl w:val="0"/>
            </w:rPr>
            <w:t>Functional Requirements</w:t>
          </w:r>
          <w:r>
            <w:rPr>
              <w:rFonts w:hint="default" w:ascii="Times" w:hAnsi="Times" w:eastAsia="Times" w:cs="Times"/>
              <w:rtl w:val="0"/>
              <w:lang w:val="en-US"/>
            </w:rPr>
            <w:t>..................................................................................................................6</w:t>
          </w:r>
          <w:r>
            <w:rPr>
              <w:rFonts w:ascii="Times" w:hAnsi="Times" w:eastAsia="Times" w:cs="Times"/>
              <w:rtl w:val="0"/>
            </w:rPr>
            <w:tab/>
          </w:r>
        </w:p>
        <w:p>
          <w:pPr>
            <w:tabs>
              <w:tab w:val="left" w:pos="360"/>
              <w:tab w:val="right" w:pos="9360"/>
            </w:tabs>
            <w:spacing w:before="60" w:line="240" w:lineRule="auto"/>
            <w:ind w:left="360"/>
            <w:jc w:val="both"/>
            <w:rPr>
              <w:rFonts w:ascii="Times" w:hAnsi="Times" w:eastAsia="Times" w:cs="Times"/>
              <w:b/>
              <w:sz w:val="24"/>
              <w:szCs w:val="24"/>
            </w:rPr>
          </w:pPr>
        </w:p>
        <w:p>
          <w:pPr>
            <w:tabs>
              <w:tab w:val="left" w:pos="360"/>
              <w:tab w:val="right" w:pos="9360"/>
            </w:tabs>
            <w:spacing w:before="60" w:line="240" w:lineRule="auto"/>
            <w:jc w:val="both"/>
            <w:rPr>
              <w:rFonts w:ascii="Times" w:hAnsi="Times" w:eastAsia="Times" w:cs="Times"/>
              <w:b/>
              <w:sz w:val="24"/>
              <w:szCs w:val="24"/>
            </w:rPr>
          </w:pPr>
          <w:r>
            <w:rPr>
              <w:rFonts w:ascii="Times" w:hAnsi="Times" w:eastAsia="Times" w:cs="Times"/>
              <w:b/>
              <w:sz w:val="24"/>
              <w:szCs w:val="24"/>
              <w:rtl w:val="0"/>
            </w:rPr>
            <w:t xml:space="preserve">4. </w:t>
          </w:r>
          <w:r>
            <w:rPr>
              <w:rFonts w:hint="default" w:ascii="Times" w:hAnsi="Times" w:eastAsia="Times" w:cs="Times"/>
              <w:b/>
              <w:sz w:val="24"/>
              <w:szCs w:val="24"/>
              <w:rtl w:val="0"/>
              <w:lang w:val="en-US"/>
            </w:rPr>
            <w:t xml:space="preserve">  </w:t>
          </w:r>
          <w:r>
            <w:rPr>
              <w:rFonts w:ascii="Times" w:hAnsi="Times" w:eastAsia="Times" w:cs="Times"/>
              <w:b/>
              <w:sz w:val="24"/>
              <w:szCs w:val="24"/>
              <w:rtl w:val="0"/>
            </w:rPr>
            <w:t>Nonfunctional Requirements</w:t>
          </w:r>
          <w:r>
            <w:rPr>
              <w:rFonts w:hint="default" w:ascii="Times" w:hAnsi="Times" w:eastAsia="Times" w:cs="Times"/>
              <w:b/>
              <w:sz w:val="24"/>
              <w:szCs w:val="24"/>
              <w:rtl w:val="0"/>
              <w:lang w:val="en-US"/>
            </w:rPr>
            <w:t>..................................................................................................6</w:t>
          </w:r>
          <w:r>
            <w:rPr>
              <w:rFonts w:ascii="Times" w:hAnsi="Times" w:eastAsia="Times" w:cs="Times"/>
              <w:b/>
              <w:sz w:val="24"/>
              <w:szCs w:val="24"/>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4.1</w:t>
          </w:r>
          <w:r>
            <w:rPr>
              <w:rFonts w:ascii="Times" w:hAnsi="Times" w:eastAsia="Times" w:cs="Times"/>
              <w:rtl w:val="0"/>
            </w:rPr>
            <w:tab/>
          </w:r>
          <w:r>
            <w:rPr>
              <w:rFonts w:ascii="Times" w:hAnsi="Times" w:eastAsia="Times" w:cs="Times"/>
              <w:rtl w:val="0"/>
            </w:rPr>
            <w:t>Performance Requirements</w:t>
          </w:r>
          <w:r>
            <w:rPr>
              <w:rFonts w:hint="default" w:ascii="Times" w:hAnsi="Times" w:eastAsia="Times" w:cs="Times"/>
              <w:rtl w:val="0"/>
              <w:lang w:val="en-US"/>
            </w:rPr>
            <w:t>...............................................................................................................6</w:t>
          </w:r>
          <w:r>
            <w:rPr>
              <w:rFonts w:ascii="Times" w:hAnsi="Times" w:eastAsia="Times" w:cs="Times"/>
              <w:rtl w:val="0"/>
            </w:rPr>
            <w:tab/>
          </w:r>
        </w:p>
        <w:p>
          <w:pPr>
            <w:tabs>
              <w:tab w:val="left" w:pos="720"/>
              <w:tab w:val="right" w:pos="9360"/>
            </w:tabs>
            <w:spacing w:line="240" w:lineRule="auto"/>
            <w:ind w:left="270" w:firstLine="0"/>
            <w:jc w:val="both"/>
            <w:rPr>
              <w:rFonts w:ascii="Times" w:hAnsi="Times" w:eastAsia="Times" w:cs="Times"/>
            </w:rPr>
          </w:pPr>
          <w:r>
            <w:rPr>
              <w:rFonts w:ascii="Times" w:hAnsi="Times" w:eastAsia="Times" w:cs="Times"/>
              <w:rtl w:val="0"/>
            </w:rPr>
            <w:t>4.2</w:t>
          </w:r>
          <w:r>
            <w:rPr>
              <w:rFonts w:ascii="Times" w:hAnsi="Times" w:eastAsia="Times" w:cs="Times"/>
              <w:rtl w:val="0"/>
            </w:rPr>
            <w:tab/>
          </w:r>
          <w:r>
            <w:rPr>
              <w:rFonts w:ascii="Times" w:hAnsi="Times" w:eastAsia="Times" w:cs="Times"/>
              <w:rtl w:val="0"/>
            </w:rPr>
            <w:t>Security Requirements</w:t>
          </w:r>
          <w:r>
            <w:rPr>
              <w:rFonts w:hint="default" w:ascii="Times" w:hAnsi="Times" w:eastAsia="Times" w:cs="Times"/>
              <w:rtl w:val="0"/>
              <w:lang w:val="en-US"/>
            </w:rPr>
            <w:t>......................................................................................................................6</w:t>
          </w:r>
          <w:r>
            <w:rPr>
              <w:rFonts w:ascii="Times" w:hAnsi="Times" w:eastAsia="Times" w:cs="Times"/>
              <w:rtl w:val="0"/>
            </w:rPr>
            <w:tab/>
          </w:r>
        </w:p>
        <w:p>
          <w:pPr>
            <w:tabs>
              <w:tab w:val="left" w:pos="720"/>
              <w:tab w:val="right" w:pos="9360"/>
            </w:tabs>
            <w:spacing w:line="240" w:lineRule="auto"/>
            <w:ind w:left="270" w:firstLine="0"/>
            <w:jc w:val="both"/>
            <w:rPr>
              <w:rFonts w:ascii="Times" w:hAnsi="Times" w:eastAsia="Times" w:cs="Times"/>
              <w:sz w:val="24"/>
              <w:szCs w:val="24"/>
            </w:rPr>
          </w:pPr>
          <w:bookmarkStart w:id="1" w:name="_30j0zll" w:colFirst="0" w:colLast="0"/>
          <w:bookmarkEnd w:id="1"/>
          <w:r>
            <w:rPr>
              <w:rFonts w:ascii="Times" w:hAnsi="Times" w:eastAsia="Times" w:cs="Times"/>
              <w:rtl w:val="0"/>
            </w:rPr>
            <w:t>4.3</w:t>
          </w:r>
          <w:r>
            <w:rPr>
              <w:rFonts w:ascii="Times" w:hAnsi="Times" w:eastAsia="Times" w:cs="Times"/>
              <w:rtl w:val="0"/>
            </w:rPr>
            <w:tab/>
          </w:r>
          <w:r>
            <w:rPr>
              <w:rFonts w:ascii="Times" w:hAnsi="Times" w:eastAsia="Times" w:cs="Times"/>
              <w:rtl w:val="0"/>
            </w:rPr>
            <w:t>Software Quality Attributes</w:t>
          </w:r>
          <w:r>
            <w:rPr>
              <w:rFonts w:hint="default" w:ascii="Times" w:hAnsi="Times" w:eastAsia="Times" w:cs="Times"/>
              <w:rtl w:val="0"/>
              <w:lang w:val="en-US"/>
            </w:rPr>
            <w:t>..............................................................................................................7</w:t>
          </w:r>
          <w:r>
            <w:rPr>
              <w:rFonts w:ascii="Times" w:hAnsi="Times" w:eastAsia="Times" w:cs="Times"/>
              <w:rtl w:val="0"/>
            </w:rPr>
            <w:tab/>
          </w:r>
        </w:p>
        <w:p>
          <w:pPr>
            <w:spacing w:line="240" w:lineRule="auto"/>
            <w:rPr>
              <w:rFonts w:ascii="Times" w:hAnsi="Times" w:eastAsia="Times" w:cs="Times"/>
              <w:sz w:val="24"/>
              <w:szCs w:val="24"/>
            </w:rPr>
          </w:pPr>
        </w:p>
        <w:p>
          <w:pPr>
            <w:spacing w:line="240" w:lineRule="auto"/>
            <w:rPr>
              <w:rFonts w:ascii="Times" w:hAnsi="Times" w:eastAsia="Times" w:cs="Times"/>
              <w:sz w:val="24"/>
              <w:szCs w:val="24"/>
            </w:rPr>
          </w:pPr>
        </w:p>
        <w:p>
          <w:pPr>
            <w:tabs>
              <w:tab w:val="left" w:pos="360"/>
              <w:tab w:val="right" w:pos="9360"/>
            </w:tabs>
            <w:spacing w:before="60" w:line="240" w:lineRule="auto"/>
            <w:jc w:val="both"/>
            <w:rPr>
              <w:rFonts w:hint="default" w:ascii="Times" w:hAnsi="Times" w:eastAsia="Times" w:cs="Times"/>
              <w:b/>
              <w:sz w:val="24"/>
              <w:szCs w:val="24"/>
              <w:lang w:val="en-US"/>
            </w:rPr>
          </w:pPr>
          <w:r>
            <w:rPr>
              <w:rFonts w:ascii="Times" w:hAnsi="Times" w:eastAsia="Times" w:cs="Times"/>
              <w:b/>
              <w:sz w:val="24"/>
              <w:szCs w:val="24"/>
              <w:rtl w:val="0"/>
            </w:rPr>
            <w:t>5. Visual Representation</w:t>
          </w:r>
          <w:r>
            <w:rPr>
              <w:rFonts w:hint="default" w:ascii="Times" w:hAnsi="Times" w:eastAsia="Times" w:cs="Times"/>
              <w:b/>
              <w:sz w:val="24"/>
              <w:szCs w:val="24"/>
              <w:rtl w:val="0"/>
              <w:lang w:val="en-US"/>
            </w:rPr>
            <w:t>................................................................................................................8</w:t>
          </w:r>
        </w:p>
        <w:p>
          <w:pPr>
            <w:tabs>
              <w:tab w:val="left" w:pos="360"/>
              <w:tab w:val="right" w:pos="9360"/>
            </w:tabs>
            <w:spacing w:before="60" w:line="240" w:lineRule="auto"/>
            <w:ind w:left="360"/>
            <w:jc w:val="both"/>
            <w:rPr>
              <w:rFonts w:ascii="Times" w:hAnsi="Times" w:eastAsia="Times" w:cs="Times"/>
              <w:b/>
              <w:sz w:val="24"/>
              <w:szCs w:val="24"/>
            </w:rPr>
          </w:pPr>
          <w:r>
            <w:fldChar w:fldCharType="end"/>
          </w:r>
        </w:p>
      </w:sdtContent>
    </w:sdt>
    <w:p>
      <w:pPr>
        <w:spacing w:line="240" w:lineRule="auto"/>
      </w:pPr>
    </w:p>
    <w:p/>
    <w:p/>
    <w:p/>
    <w:p/>
    <w:p/>
    <w:p/>
    <w:p/>
    <w:p/>
    <w:p/>
    <w:p/>
    <w:p/>
    <w:p>
      <w:pPr>
        <w:ind w:left="0" w:firstLine="0"/>
        <w:rPr>
          <w:rFonts w:ascii="SimSun" w:hAnsi="SimSun" w:eastAsia="SimSun" w:cs="Arial"/>
          <w:sz w:val="21"/>
          <w:szCs w:val="22"/>
          <w:lang w:val="en"/>
        </w:rPr>
      </w:pPr>
    </w:p>
    <w:p>
      <w:pPr>
        <w:ind w:left="0" w:firstLine="0"/>
      </w:pPr>
    </w:p>
    <w:p>
      <w:pPr>
        <w:ind w:left="0" w:firstLine="0"/>
      </w:pPr>
      <w:bookmarkStart w:id="18" w:name="_GoBack"/>
      <w:bookmarkEnd w:id="18"/>
    </w:p>
    <w:p>
      <w:pPr>
        <w:numPr>
          <w:ilvl w:val="0"/>
          <w:numId w:val="1"/>
        </w:numPr>
        <w:ind w:left="720" w:hanging="360"/>
        <w:outlineLvl w:val="0"/>
        <w:rPr>
          <w:rFonts w:ascii="Times New Roman" w:hAnsi="Times New Roman" w:eastAsia="Times New Roman" w:cs="Times New Roman"/>
          <w:b/>
          <w:color w:val="FF0000"/>
          <w:sz w:val="32"/>
          <w:szCs w:val="32"/>
        </w:rPr>
      </w:pPr>
      <w:bookmarkStart w:id="2" w:name="_Toc12163"/>
      <w:r>
        <w:rPr>
          <w:rFonts w:ascii="Times New Roman" w:hAnsi="Times New Roman" w:eastAsia="Times New Roman" w:cs="Times New Roman"/>
          <w:b/>
          <w:color w:val="FF0000"/>
          <w:sz w:val="32"/>
          <w:szCs w:val="32"/>
          <w:rtl w:val="0"/>
        </w:rPr>
        <w:t>Introduction:</w:t>
      </w:r>
      <w:bookmarkEnd w:id="2"/>
    </w:p>
    <w:p>
      <w:pPr>
        <w:ind w:left="72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With the increase in the number of readers, better management of the library system is required. The goal of the library management system is to enhance the administration of libraries in a city or community. What if you could check online to see if a book is available at the library? or you can </w:t>
      </w:r>
      <w:r>
        <w:rPr>
          <w:rFonts w:hint="default" w:ascii="Times New Roman" w:hAnsi="Times New Roman" w:eastAsia="Times New Roman" w:cs="Times New Roman"/>
          <w:sz w:val="28"/>
          <w:szCs w:val="28"/>
          <w:rtl w:val="0"/>
          <w:lang w:val="en-US"/>
        </w:rPr>
        <w:t>read the plot or summary of the books available</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US"/>
        </w:rPr>
        <w:t>Librarians now have all the tasks automated and with a click of a some buttons they can perform the tasks in seconds which would require much time doing manually</w:t>
      </w:r>
      <w:r>
        <w:rPr>
          <w:rFonts w:ascii="Times New Roman" w:hAnsi="Times New Roman" w:eastAsia="Times New Roman" w:cs="Times New Roman"/>
          <w:sz w:val="28"/>
          <w:szCs w:val="28"/>
          <w:rtl w:val="0"/>
        </w:rPr>
        <w:t xml:space="preserve">. </w:t>
      </w:r>
    </w:p>
    <w:p>
      <w:pPr>
        <w:ind w:left="72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b/>
          <w:sz w:val="30"/>
          <w:szCs w:val="30"/>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30"/>
          <w:szCs w:val="30"/>
          <w:rtl w:val="0"/>
        </w:rPr>
        <w:t xml:space="preserve">1.1 Purpose </w:t>
      </w:r>
    </w:p>
    <w:p>
      <w:pPr>
        <w:ind w:left="72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The major goal of this project is to maintain a simple system for </w:t>
      </w:r>
      <w:r>
        <w:rPr>
          <w:rFonts w:hint="default" w:ascii="Times New Roman" w:hAnsi="Times New Roman" w:eastAsia="Times New Roman" w:cs="Times New Roman"/>
          <w:sz w:val="28"/>
          <w:szCs w:val="28"/>
          <w:rtl w:val="0"/>
          <w:lang w:val="en-US"/>
        </w:rPr>
        <w:t>both librarians and students</w:t>
      </w:r>
      <w:r>
        <w:rPr>
          <w:rFonts w:ascii="Times New Roman" w:hAnsi="Times New Roman" w:eastAsia="Times New Roman" w:cs="Times New Roman"/>
          <w:sz w:val="28"/>
          <w:szCs w:val="28"/>
          <w:rtl w:val="0"/>
        </w:rPr>
        <w:t xml:space="preserve"> to borrow books from libraries, to issue books using id, to search for and reserve any book from all available libraries, and to keep track of user information (id, Batch, Department , phone number). The user can however check out all of </w:t>
      </w:r>
      <w:r>
        <w:rPr>
          <w:rFonts w:hint="default" w:ascii="Times New Roman" w:hAnsi="Times New Roman" w:eastAsia="Times New Roman" w:cs="Times New Roman"/>
          <w:sz w:val="28"/>
          <w:szCs w:val="28"/>
          <w:rtl w:val="0"/>
          <w:lang w:val="en-US"/>
        </w:rPr>
        <w:t>all the features that’s available for Student Portal</w:t>
      </w:r>
      <w:r>
        <w:rPr>
          <w:rFonts w:ascii="Times New Roman" w:hAnsi="Times New Roman" w:eastAsia="Times New Roman" w:cs="Times New Roman"/>
          <w:sz w:val="28"/>
          <w:szCs w:val="28"/>
          <w:rtl w:val="0"/>
        </w:rPr>
        <w:t>.</w:t>
      </w:r>
    </w:p>
    <w:p>
      <w:pPr>
        <w:ind w:left="72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b/>
          <w:sz w:val="30"/>
          <w:szCs w:val="30"/>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30"/>
          <w:szCs w:val="30"/>
          <w:rtl w:val="0"/>
        </w:rPr>
        <w:t xml:space="preserve"> 1.2 Document Conventions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conventions and acronyms used in this work are listed below.</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numPr>
          <w:ilvl w:val="0"/>
          <w:numId w:val="2"/>
        </w:numPr>
        <w:ind w:left="1440" w:leftChars="0" w:hanging="360" w:firstLineChars="0"/>
        <w:rPr>
          <w:rFonts w:ascii="Times New Roman" w:hAnsi="Times New Roman" w:eastAsia="Times New Roman" w:cs="Times New Roman"/>
          <w:sz w:val="28"/>
          <w:szCs w:val="28"/>
          <w:u w:val="none"/>
        </w:rPr>
      </w:pPr>
      <w:r>
        <w:rPr>
          <w:rFonts w:ascii="Times New Roman" w:hAnsi="Times New Roman" w:eastAsia="Times New Roman" w:cs="Times New Roman"/>
          <w:b/>
          <w:sz w:val="28"/>
          <w:szCs w:val="28"/>
          <w:rtl w:val="0"/>
        </w:rPr>
        <w:t>User</w:t>
      </w:r>
      <w:r>
        <w:rPr>
          <w:rFonts w:ascii="Times New Roman" w:hAnsi="Times New Roman" w:eastAsia="Times New Roman" w:cs="Times New Roman"/>
          <w:sz w:val="28"/>
          <w:szCs w:val="28"/>
          <w:rtl w:val="0"/>
        </w:rPr>
        <w:t>:    A general login id assigned to most users</w:t>
      </w:r>
    </w:p>
    <w:p>
      <w:pPr>
        <w:numPr>
          <w:ilvl w:val="0"/>
          <w:numId w:val="2"/>
        </w:numPr>
        <w:ind w:left="1440" w:leftChars="0" w:hanging="360" w:firstLineChars="0"/>
        <w:rPr>
          <w:rFonts w:ascii="Times New Roman" w:hAnsi="Times New Roman" w:eastAsia="Times New Roman" w:cs="Times New Roman"/>
          <w:sz w:val="28"/>
          <w:szCs w:val="28"/>
          <w:u w:val="none"/>
        </w:rPr>
      </w:pPr>
      <w:r>
        <w:rPr>
          <w:rFonts w:ascii="Times New Roman" w:hAnsi="Times New Roman" w:eastAsia="Times New Roman" w:cs="Times New Roman"/>
          <w:b/>
          <w:sz w:val="28"/>
          <w:szCs w:val="28"/>
          <w:rtl w:val="0"/>
        </w:rPr>
        <w:t>Client</w:t>
      </w:r>
      <w:r>
        <w:rPr>
          <w:rFonts w:ascii="Times New Roman" w:hAnsi="Times New Roman" w:eastAsia="Times New Roman" w:cs="Times New Roman"/>
          <w:sz w:val="28"/>
          <w:szCs w:val="28"/>
          <w:rtl w:val="0"/>
        </w:rPr>
        <w:t>:   Intended users for the software</w:t>
      </w:r>
    </w:p>
    <w:p>
      <w:pPr>
        <w:numPr>
          <w:ilvl w:val="0"/>
          <w:numId w:val="2"/>
        </w:numPr>
        <w:ind w:left="1440" w:leftChars="0" w:hanging="360" w:firstLineChars="0"/>
        <w:rPr>
          <w:rFonts w:ascii="Times New Roman" w:hAnsi="Times New Roman" w:eastAsia="Times New Roman" w:cs="Times New Roman"/>
          <w:sz w:val="28"/>
          <w:szCs w:val="28"/>
          <w:u w:val="none"/>
        </w:rPr>
      </w:pPr>
      <w:r>
        <w:rPr>
          <w:rFonts w:ascii="Times New Roman" w:hAnsi="Times New Roman" w:eastAsia="Times New Roman" w:cs="Times New Roman"/>
          <w:b/>
          <w:sz w:val="28"/>
          <w:szCs w:val="28"/>
          <w:rtl w:val="0"/>
        </w:rPr>
        <w:t>Admin</w:t>
      </w:r>
      <w:r>
        <w:rPr>
          <w:rFonts w:ascii="Times New Roman" w:hAnsi="Times New Roman" w:eastAsia="Times New Roman" w:cs="Times New Roman"/>
          <w:sz w:val="28"/>
          <w:szCs w:val="28"/>
          <w:rtl w:val="0"/>
        </w:rPr>
        <w:t>:  In charge of the admin module</w:t>
      </w:r>
    </w:p>
    <w:p>
      <w:pPr>
        <w:numPr>
          <w:ilvl w:val="0"/>
          <w:numId w:val="2"/>
        </w:numPr>
        <w:ind w:left="1440" w:leftChars="0" w:hanging="360" w:firstLineChars="0"/>
        <w:rPr>
          <w:rFonts w:ascii="Times New Roman" w:hAnsi="Times New Roman" w:eastAsia="Times New Roman" w:cs="Times New Roman"/>
          <w:sz w:val="28"/>
          <w:szCs w:val="28"/>
          <w:u w:val="none"/>
        </w:rPr>
      </w:pPr>
      <w:r>
        <w:rPr>
          <w:rFonts w:ascii="Times New Roman" w:hAnsi="Times New Roman" w:eastAsia="Times New Roman" w:cs="Times New Roman"/>
          <w:b/>
          <w:sz w:val="28"/>
          <w:szCs w:val="28"/>
          <w:rtl w:val="0"/>
        </w:rPr>
        <w:t>Interface</w:t>
      </w:r>
      <w:r>
        <w:rPr>
          <w:rFonts w:ascii="Times New Roman" w:hAnsi="Times New Roman" w:eastAsia="Times New Roman" w:cs="Times New Roman"/>
          <w:sz w:val="28"/>
          <w:szCs w:val="28"/>
          <w:rtl w:val="0"/>
        </w:rPr>
        <w:t>: Something used to communicate across different mediums</w:t>
      </w:r>
    </w:p>
    <w:p>
      <w:pPr>
        <w:ind w:left="0" w:firstLine="0"/>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b/>
          <w:sz w:val="30"/>
          <w:szCs w:val="30"/>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30"/>
          <w:szCs w:val="30"/>
          <w:rtl w:val="0"/>
        </w:rPr>
        <w:t>1.3 Intended Audience and Reading Suggestions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intended audiences for this document are:</w:t>
      </w:r>
    </w:p>
    <w:p>
      <w:pPr>
        <w:ind w:lef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team members of Library Management system and the Project</w:t>
      </w:r>
    </w:p>
    <w:p>
      <w:pPr>
        <w:ind w:left="0"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supervisors Ma'am Abeeha Sattar, Ma'am Nida Munawar</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b/>
          <w:sz w:val="30"/>
          <w:szCs w:val="30"/>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30"/>
          <w:szCs w:val="30"/>
          <w:rtl w:val="0"/>
        </w:rPr>
        <w:t>1.4 Product Scope: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b/>
          <w:sz w:val="30"/>
          <w:szCs w:val="30"/>
        </w:rPr>
      </w:pPr>
      <w:r>
        <w:rPr>
          <w:rFonts w:ascii="Times New Roman" w:hAnsi="Times New Roman" w:eastAsia="Times New Roman" w:cs="Times New Roman"/>
          <w:sz w:val="30"/>
          <w:szCs w:val="30"/>
          <w:rtl w:val="0"/>
        </w:rPr>
        <w:t xml:space="preserve"> </w:t>
      </w:r>
      <w:r>
        <w:rPr>
          <w:rFonts w:ascii="Times New Roman" w:hAnsi="Times New Roman" w:eastAsia="Times New Roman" w:cs="Times New Roman"/>
          <w:b/>
          <w:sz w:val="30"/>
          <w:szCs w:val="30"/>
          <w:rtl w:val="0"/>
        </w:rPr>
        <w:t>Justification of the project: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project primarily involves converting the manual library system into an                 internet-based application so that users can learn more about their accounts and the books that are now available.</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Project Characteristics and Requirements:</w:t>
      </w:r>
    </w:p>
    <w:p>
      <w:pPr>
        <w:rPr>
          <w:rFonts w:ascii="Times New Roman" w:hAnsi="Times New Roman" w:eastAsia="Times New Roman" w:cs="Times New Roman"/>
          <w:sz w:val="28"/>
          <w:szCs w:val="28"/>
          <w:rtl w:val="0"/>
        </w:rPr>
      </w:pP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Search Features</w:t>
      </w:r>
      <w:r>
        <w:rPr>
          <w:rFonts w:hint="default" w:ascii="Times New Roman" w:hAnsi="Times New Roman" w:eastAsia="Times New Roman" w:cs="Times New Roman"/>
          <w:sz w:val="28"/>
          <w:szCs w:val="28"/>
          <w:rtl w:val="0"/>
          <w:lang w:val="en-US"/>
        </w:rPr>
        <w:t>.</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Checking the availability of Books</w:t>
      </w:r>
      <w:r>
        <w:rPr>
          <w:rFonts w:hint="default" w:ascii="Times New Roman" w:hAnsi="Times New Roman" w:eastAsia="Times New Roman" w:cs="Times New Roman"/>
          <w:sz w:val="28"/>
          <w:szCs w:val="28"/>
          <w:rtl w:val="0"/>
          <w:lang w:val="en-US"/>
        </w:rPr>
        <w:t>.</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Print Library Card</w:t>
      </w:r>
      <w:r>
        <w:rPr>
          <w:rFonts w:hint="default" w:ascii="Times New Roman" w:hAnsi="Times New Roman" w:eastAsia="Times New Roman" w:cs="Times New Roman"/>
          <w:sz w:val="28"/>
          <w:szCs w:val="28"/>
          <w:rtl w:val="0"/>
          <w:lang w:val="en-US"/>
        </w:rPr>
        <w:t>s of each students.</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Summary of the books</w:t>
      </w:r>
      <w:r>
        <w:rPr>
          <w:rFonts w:hint="default" w:ascii="Times New Roman" w:hAnsi="Times New Roman" w:eastAsia="Times New Roman" w:cs="Times New Roman"/>
          <w:sz w:val="28"/>
          <w:szCs w:val="28"/>
          <w:rtl w:val="0"/>
          <w:lang w:val="en-US"/>
        </w:rPr>
        <w:t>.</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Delete</w:t>
      </w:r>
      <w:r>
        <w:rPr>
          <w:rFonts w:hint="default" w:ascii="Times New Roman" w:hAnsi="Times New Roman" w:eastAsia="Times New Roman" w:cs="Times New Roman"/>
          <w:sz w:val="28"/>
          <w:szCs w:val="28"/>
          <w:rtl w:val="0"/>
          <w:lang w:val="en-US"/>
        </w:rPr>
        <w:t>, Update</w:t>
      </w:r>
      <w:r>
        <w:rPr>
          <w:rFonts w:ascii="Times New Roman" w:hAnsi="Times New Roman" w:eastAsia="Times New Roman" w:cs="Times New Roman"/>
          <w:sz w:val="28"/>
          <w:szCs w:val="28"/>
          <w:rtl w:val="0"/>
        </w:rPr>
        <w:t xml:space="preserve"> Books and Student details From Database</w:t>
      </w:r>
      <w:r>
        <w:rPr>
          <w:rFonts w:hint="default" w:ascii="Times New Roman" w:hAnsi="Times New Roman" w:eastAsia="Times New Roman" w:cs="Times New Roman"/>
          <w:sz w:val="28"/>
          <w:szCs w:val="28"/>
          <w:rtl w:val="0"/>
          <w:lang w:val="en-US"/>
        </w:rPr>
        <w:t>.</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Insert Book and Student details in Database</w:t>
      </w:r>
      <w:r>
        <w:rPr>
          <w:rFonts w:hint="default" w:ascii="Times New Roman" w:hAnsi="Times New Roman" w:eastAsia="Times New Roman" w:cs="Times New Roman"/>
          <w:sz w:val="28"/>
          <w:szCs w:val="28"/>
          <w:rtl w:val="0"/>
          <w:lang w:val="en-US"/>
        </w:rPr>
        <w:t>.</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Secured Database</w:t>
      </w:r>
      <w:r>
        <w:rPr>
          <w:rFonts w:hint="default" w:ascii="Times New Roman" w:hAnsi="Times New Roman" w:eastAsia="Times New Roman" w:cs="Times New Roman"/>
          <w:sz w:val="28"/>
          <w:szCs w:val="28"/>
          <w:rtl w:val="0"/>
          <w:lang w:val="en-US"/>
        </w:rPr>
        <w:t>.</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User Tracking</w:t>
      </w:r>
      <w:r>
        <w:rPr>
          <w:rFonts w:hint="default" w:ascii="Times New Roman" w:hAnsi="Times New Roman" w:eastAsia="Times New Roman" w:cs="Times New Roman"/>
          <w:sz w:val="28"/>
          <w:szCs w:val="28"/>
          <w:rtl w:val="0"/>
          <w:lang w:val="en-US"/>
        </w:rPr>
        <w:t>.</w:t>
      </w:r>
    </w:p>
    <w:p>
      <w:pPr>
        <w:numPr>
          <w:ilvl w:val="0"/>
          <w:numId w:val="3"/>
        </w:numPr>
        <w:ind w:left="720" w:hanging="360"/>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US"/>
        </w:rPr>
        <w:t>Issuing of books to students and maintaining the records.</w:t>
      </w:r>
    </w:p>
    <w:p>
      <w:pPr>
        <w:numPr>
          <w:ilvl w:val="0"/>
          <w:numId w:val="3"/>
        </w:numPr>
        <w:ind w:left="720" w:hanging="360"/>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US"/>
        </w:rPr>
        <w:t>Returning of books issued by the students.</w:t>
      </w:r>
    </w:p>
    <w:p>
      <w:pPr>
        <w:ind w:left="0" w:firstLine="0"/>
        <w:rPr>
          <w:rFonts w:ascii="Times New Roman" w:hAnsi="Times New Roman" w:eastAsia="Times New Roman" w:cs="Times New Roman"/>
          <w:sz w:val="28"/>
          <w:szCs w:val="28"/>
        </w:rPr>
      </w:pPr>
    </w:p>
    <w:p>
      <w:pPr>
        <w:ind w:left="0" w:firstLine="0"/>
        <w:rPr>
          <w:rFonts w:ascii="Times New Roman" w:hAnsi="Times New Roman" w:eastAsia="Times New Roman" w:cs="Times New Roman"/>
          <w:sz w:val="28"/>
          <w:szCs w:val="28"/>
        </w:rPr>
      </w:pPr>
    </w:p>
    <w:p>
      <w:pPr>
        <w:numPr>
          <w:ilvl w:val="0"/>
          <w:numId w:val="1"/>
        </w:numPr>
        <w:ind w:left="720" w:hanging="360"/>
        <w:outlineLvl w:val="0"/>
        <w:rPr>
          <w:rFonts w:ascii="Times New Roman" w:hAnsi="Times New Roman" w:eastAsia="Times New Roman" w:cs="Times New Roman"/>
          <w:b/>
          <w:color w:val="FF0000"/>
          <w:sz w:val="32"/>
          <w:szCs w:val="32"/>
        </w:rPr>
      </w:pPr>
      <w:bookmarkStart w:id="3" w:name="_Toc4902"/>
      <w:r>
        <w:rPr>
          <w:rFonts w:ascii="Times New Roman" w:hAnsi="Times New Roman" w:eastAsia="Times New Roman" w:cs="Times New Roman"/>
          <w:b/>
          <w:color w:val="FF0000"/>
          <w:sz w:val="32"/>
          <w:szCs w:val="32"/>
          <w:rtl w:val="0"/>
        </w:rPr>
        <w:t>OVERALL DESCRIPTION</w:t>
      </w:r>
      <w:bookmarkEnd w:id="3"/>
    </w:p>
    <w:p>
      <w:pPr>
        <w:ind w:left="720" w:firstLine="0"/>
        <w:rPr>
          <w:rFonts w:ascii="Times New Roman" w:hAnsi="Times New Roman" w:eastAsia="Times New Roman" w:cs="Times New Roman"/>
          <w:b/>
          <w:sz w:val="30"/>
          <w:szCs w:val="30"/>
        </w:rPr>
      </w:pPr>
    </w:p>
    <w:p>
      <w:pPr>
        <w:ind w:left="720" w:firstLine="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2.1 Project Perspective</w:t>
      </w:r>
    </w:p>
    <w:p>
      <w:pPr>
        <w:ind w:left="72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This system will provide a search functionality to facilitate the search of resources.  This search will be based on a number of categories, and </w:t>
      </w:r>
      <w:r>
        <w:rPr>
          <w:rFonts w:hint="default" w:ascii="Times New Roman" w:hAnsi="Times New Roman" w:eastAsia="Times New Roman" w:cs="Times New Roman"/>
          <w:sz w:val="28"/>
          <w:szCs w:val="28"/>
          <w:rtl w:val="0"/>
          <w:lang w:val="en-US"/>
        </w:rPr>
        <w:t>users</w:t>
      </w:r>
      <w:r>
        <w:rPr>
          <w:rFonts w:ascii="Times New Roman" w:hAnsi="Times New Roman" w:eastAsia="Times New Roman" w:cs="Times New Roman"/>
          <w:sz w:val="28"/>
          <w:szCs w:val="28"/>
          <w:rtl w:val="0"/>
        </w:rPr>
        <w:t xml:space="preserve"> can look up a book by book</w:t>
      </w:r>
      <w:r>
        <w:rPr>
          <w:rFonts w:hint="default" w:ascii="Times New Roman" w:hAnsi="Times New Roman" w:eastAsia="Times New Roman" w:cs="Times New Roman"/>
          <w:sz w:val="28"/>
          <w:szCs w:val="28"/>
          <w:rtl w:val="0"/>
          <w:lang w:val="en-US"/>
        </w:rPr>
        <w:t>’s</w:t>
      </w:r>
      <w:r>
        <w:rPr>
          <w:rFonts w:ascii="Times New Roman" w:hAnsi="Times New Roman" w:eastAsia="Times New Roman" w:cs="Times New Roman"/>
          <w:sz w:val="28"/>
          <w:szCs w:val="28"/>
          <w:rtl w:val="0"/>
        </w:rPr>
        <w:t xml:space="preserve"> name</w:t>
      </w:r>
      <w:r>
        <w:rPr>
          <w:rFonts w:hint="default" w:ascii="Times New Roman" w:hAnsi="Times New Roman" w:eastAsia="Times New Roman" w:cs="Times New Roman"/>
          <w:sz w:val="28"/>
          <w:szCs w:val="28"/>
          <w:rtl w:val="0"/>
          <w:lang w:val="en-US"/>
        </w:rPr>
        <w:t>,</w:t>
      </w:r>
      <w:r>
        <w:rPr>
          <w:rFonts w:ascii="Times New Roman" w:hAnsi="Times New Roman" w:eastAsia="Times New Roman" w:cs="Times New Roman"/>
          <w:sz w:val="28"/>
          <w:szCs w:val="28"/>
          <w:rtl w:val="0"/>
        </w:rPr>
        <w:t xml:space="preserve"> author's name</w:t>
      </w:r>
      <w:r>
        <w:rPr>
          <w:rFonts w:hint="default" w:ascii="Times New Roman" w:hAnsi="Times New Roman" w:eastAsia="Times New Roman" w:cs="Times New Roman"/>
          <w:sz w:val="28"/>
          <w:szCs w:val="28"/>
          <w:rtl w:val="0"/>
          <w:lang w:val="en-US"/>
        </w:rPr>
        <w:t xml:space="preserve"> or book ID</w:t>
      </w:r>
      <w:r>
        <w:rPr>
          <w:rFonts w:ascii="Times New Roman" w:hAnsi="Times New Roman" w:eastAsia="Times New Roman" w:cs="Times New Roman"/>
          <w:sz w:val="28"/>
          <w:szCs w:val="28"/>
          <w:rtl w:val="0"/>
        </w:rPr>
        <w:t>. Moreover, the library staff members have the authority to add, update, and remove books as well as resource users from the system.</w:t>
      </w:r>
    </w:p>
    <w:p>
      <w:pPr>
        <w:ind w:left="720" w:firstLine="0"/>
        <w:rPr>
          <w:rFonts w:ascii="Times New Roman" w:hAnsi="Times New Roman" w:eastAsia="Times New Roman" w:cs="Times New Roman"/>
          <w:sz w:val="28"/>
          <w:szCs w:val="28"/>
        </w:rPr>
      </w:pPr>
    </w:p>
    <w:p>
      <w:pPr>
        <w:ind w:left="72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The system will also have </w:t>
      </w:r>
      <w:r>
        <w:rPr>
          <w:rFonts w:hint="default" w:ascii="Times New Roman" w:hAnsi="Times New Roman" w:eastAsia="Times New Roman" w:cs="Times New Roman"/>
          <w:sz w:val="28"/>
          <w:szCs w:val="28"/>
          <w:rtl w:val="0"/>
          <w:lang w:val="en-US"/>
        </w:rPr>
        <w:t>multiple</w:t>
      </w:r>
      <w:r>
        <w:rPr>
          <w:rFonts w:ascii="Times New Roman" w:hAnsi="Times New Roman" w:eastAsia="Times New Roman" w:cs="Times New Roman"/>
          <w:sz w:val="28"/>
          <w:szCs w:val="28"/>
          <w:rtl w:val="0"/>
        </w:rPr>
        <w:t xml:space="preserve"> Admin</w:t>
      </w:r>
      <w:r>
        <w:rPr>
          <w:rFonts w:hint="default" w:ascii="Times New Roman" w:hAnsi="Times New Roman" w:eastAsia="Times New Roman" w:cs="Times New Roman"/>
          <w:sz w:val="28"/>
          <w:szCs w:val="28"/>
          <w:rtl w:val="0"/>
          <w:lang w:val="en-US"/>
        </w:rPr>
        <w:t>s (Librarians)</w:t>
      </w:r>
      <w:r>
        <w:rPr>
          <w:rFonts w:ascii="Times New Roman" w:hAnsi="Times New Roman" w:eastAsia="Times New Roman" w:cs="Times New Roman"/>
          <w:sz w:val="28"/>
          <w:szCs w:val="28"/>
          <w:rtl w:val="0"/>
        </w:rPr>
        <w:t xml:space="preserve">, who has full fledged rights with regards to managing resources. The users can now </w:t>
      </w:r>
      <w:r>
        <w:rPr>
          <w:rFonts w:hint="default" w:ascii="Times New Roman" w:hAnsi="Times New Roman" w:eastAsia="Times New Roman" w:cs="Times New Roman"/>
          <w:sz w:val="28"/>
          <w:szCs w:val="28"/>
          <w:rtl w:val="0"/>
          <w:lang w:val="en-US"/>
        </w:rPr>
        <w:t>view</w:t>
      </w:r>
      <w:r>
        <w:rPr>
          <w:rFonts w:ascii="Times New Roman" w:hAnsi="Times New Roman" w:eastAsia="Times New Roman" w:cs="Times New Roman"/>
          <w:sz w:val="28"/>
          <w:szCs w:val="28"/>
          <w:rtl w:val="0"/>
        </w:rPr>
        <w:t xml:space="preserve"> the number of available books</w:t>
      </w:r>
      <w:r>
        <w:rPr>
          <w:rFonts w:hint="default" w:ascii="Times New Roman" w:hAnsi="Times New Roman" w:eastAsia="Times New Roman" w:cs="Times New Roman"/>
          <w:sz w:val="28"/>
          <w:szCs w:val="28"/>
          <w:rtl w:val="0"/>
          <w:lang w:val="en-US"/>
        </w:rPr>
        <w:t xml:space="preserve"> and</w:t>
      </w:r>
      <w:r>
        <w:rPr>
          <w:rFonts w:ascii="Times New Roman" w:hAnsi="Times New Roman" w:eastAsia="Times New Roman" w:cs="Times New Roman"/>
          <w:sz w:val="28"/>
          <w:szCs w:val="28"/>
          <w:rtl w:val="0"/>
        </w:rPr>
        <w:t xml:space="preserve"> information about their account etc.</w:t>
      </w:r>
    </w:p>
    <w:p>
      <w:pPr>
        <w:ind w:left="720" w:firstLine="0"/>
        <w:rPr>
          <w:rFonts w:ascii="Times New Roman" w:hAnsi="Times New Roman" w:eastAsia="Times New Roman" w:cs="Times New Roman"/>
          <w:sz w:val="28"/>
          <w:szCs w:val="28"/>
          <w:shd w:val="clear" w:fill="F3F4FA"/>
        </w:rPr>
      </w:pPr>
    </w:p>
    <w:p>
      <w:pPr>
        <w:ind w:left="720" w:firstLine="0"/>
        <w:rPr>
          <w:rFonts w:ascii="Times New Roman" w:hAnsi="Times New Roman" w:eastAsia="Times New Roman" w:cs="Times New Roman"/>
          <w:sz w:val="30"/>
          <w:szCs w:val="30"/>
        </w:rPr>
      </w:pPr>
    </w:p>
    <w:p>
      <w:pPr>
        <w:rPr>
          <w:rFonts w:ascii="Times New Roman" w:hAnsi="Times New Roman" w:eastAsia="Times New Roman" w:cs="Times New Roman"/>
          <w:b/>
          <w:sz w:val="30"/>
          <w:szCs w:val="30"/>
        </w:rPr>
      </w:pPr>
      <w:r>
        <w:rPr>
          <w:rFonts w:ascii="Times New Roman" w:hAnsi="Times New Roman" w:eastAsia="Times New Roman" w:cs="Times New Roman"/>
          <w:sz w:val="30"/>
          <w:szCs w:val="30"/>
          <w:rtl w:val="0"/>
        </w:rPr>
        <w:t xml:space="preserve">         </w:t>
      </w:r>
      <w:r>
        <w:rPr>
          <w:rFonts w:ascii="Times New Roman" w:hAnsi="Times New Roman" w:eastAsia="Times New Roman" w:cs="Times New Roman"/>
          <w:b/>
          <w:sz w:val="30"/>
          <w:szCs w:val="30"/>
          <w:rtl w:val="0"/>
        </w:rPr>
        <w:t>2.2 Product Features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There are two different users who will be using this product:</w:t>
      </w:r>
    </w:p>
    <w:p>
      <w:pPr>
        <w:numPr>
          <w:ilvl w:val="0"/>
          <w:numId w:val="4"/>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 of the university who will be accessing the library online</w:t>
      </w:r>
    </w:p>
    <w:p>
      <w:pPr>
        <w:numPr>
          <w:ilvl w:val="0"/>
          <w:numId w:val="4"/>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Librarian who will be acting as the administrator</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system will be used in two different perspectives.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One for the user Student who will be issuing the books from the library after adding his   details and the second one will be the librarian who will be acting as an administrator.</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main features of our library management system for the students :</w:t>
      </w:r>
    </w:p>
    <w:p>
      <w:pPr>
        <w:numPr>
          <w:ilvl w:val="0"/>
          <w:numId w:val="5"/>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w:t>
      </w:r>
      <w:r>
        <w:rPr>
          <w:rFonts w:hint="default" w:ascii="Times New Roman" w:hAnsi="Times New Roman" w:eastAsia="Times New Roman" w:cs="Times New Roman"/>
          <w:sz w:val="28"/>
          <w:szCs w:val="28"/>
          <w:rtl w:val="0"/>
          <w:lang w:val="en-US"/>
        </w:rPr>
        <w:t>s</w:t>
      </w:r>
      <w:r>
        <w:rPr>
          <w:rFonts w:ascii="Times New Roman" w:hAnsi="Times New Roman" w:eastAsia="Times New Roman" w:cs="Times New Roman"/>
          <w:sz w:val="28"/>
          <w:szCs w:val="28"/>
          <w:rtl w:val="0"/>
        </w:rPr>
        <w:t>/User</w:t>
      </w:r>
      <w:r>
        <w:rPr>
          <w:rFonts w:hint="default" w:ascii="Times New Roman" w:hAnsi="Times New Roman" w:eastAsia="Times New Roman" w:cs="Times New Roman"/>
          <w:sz w:val="28"/>
          <w:szCs w:val="28"/>
          <w:rtl w:val="0"/>
          <w:lang w:val="en-US"/>
        </w:rPr>
        <w:t>s</w:t>
      </w:r>
      <w:r>
        <w:rPr>
          <w:rFonts w:ascii="Times New Roman" w:hAnsi="Times New Roman" w:eastAsia="Times New Roman" w:cs="Times New Roman"/>
          <w:sz w:val="28"/>
          <w:szCs w:val="28"/>
          <w:rtl w:val="0"/>
        </w:rPr>
        <w:t xml:space="preserve"> can view </w:t>
      </w:r>
      <w:r>
        <w:rPr>
          <w:rFonts w:hint="default" w:ascii="Times New Roman" w:hAnsi="Times New Roman" w:eastAsia="Times New Roman" w:cs="Times New Roman"/>
          <w:sz w:val="28"/>
          <w:szCs w:val="28"/>
          <w:rtl w:val="0"/>
          <w:lang w:val="en-US"/>
        </w:rPr>
        <w:t>t</w:t>
      </w:r>
      <w:r>
        <w:rPr>
          <w:rFonts w:ascii="Times New Roman" w:hAnsi="Times New Roman" w:eastAsia="Times New Roman" w:cs="Times New Roman"/>
          <w:sz w:val="28"/>
          <w:szCs w:val="28"/>
          <w:rtl w:val="0"/>
        </w:rPr>
        <w:t>he different categories of books available in the Library</w:t>
      </w:r>
      <w:r>
        <w:rPr>
          <w:rFonts w:hint="default" w:ascii="Times New Roman" w:hAnsi="Times New Roman" w:eastAsia="Times New Roman" w:cs="Times New Roman"/>
          <w:sz w:val="28"/>
          <w:szCs w:val="28"/>
          <w:rtl w:val="0"/>
          <w:lang w:val="en-US"/>
        </w:rPr>
        <w:t>.</w:t>
      </w:r>
    </w:p>
    <w:p>
      <w:pPr>
        <w:numPr>
          <w:ilvl w:val="0"/>
          <w:numId w:val="5"/>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w:t>
      </w:r>
      <w:r>
        <w:rPr>
          <w:rFonts w:hint="default" w:ascii="Times New Roman" w:hAnsi="Times New Roman" w:eastAsia="Times New Roman" w:cs="Times New Roman"/>
          <w:sz w:val="28"/>
          <w:szCs w:val="28"/>
          <w:rtl w:val="0"/>
          <w:lang w:val="en-US"/>
        </w:rPr>
        <w:t>s</w:t>
      </w:r>
      <w:r>
        <w:rPr>
          <w:rFonts w:ascii="Times New Roman" w:hAnsi="Times New Roman" w:eastAsia="Times New Roman" w:cs="Times New Roman"/>
          <w:sz w:val="28"/>
          <w:szCs w:val="28"/>
          <w:rtl w:val="0"/>
        </w:rPr>
        <w:t xml:space="preserve"> can own his account in the management system</w:t>
      </w:r>
      <w:r>
        <w:rPr>
          <w:rFonts w:hint="default" w:ascii="Times New Roman" w:hAnsi="Times New Roman" w:eastAsia="Times New Roman" w:cs="Times New Roman"/>
          <w:sz w:val="28"/>
          <w:szCs w:val="28"/>
          <w:rtl w:val="0"/>
          <w:lang w:val="en-US"/>
        </w:rPr>
        <w:t>.</w:t>
      </w:r>
    </w:p>
    <w:p>
      <w:pPr>
        <w:numPr>
          <w:ilvl w:val="0"/>
          <w:numId w:val="5"/>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w:t>
      </w:r>
      <w:r>
        <w:rPr>
          <w:rFonts w:hint="default" w:ascii="Times New Roman" w:hAnsi="Times New Roman" w:eastAsia="Times New Roman" w:cs="Times New Roman"/>
          <w:sz w:val="28"/>
          <w:szCs w:val="28"/>
          <w:rtl w:val="0"/>
          <w:lang w:val="en-US"/>
        </w:rPr>
        <w:t>s</w:t>
      </w:r>
      <w:r>
        <w:rPr>
          <w:rFonts w:ascii="Times New Roman" w:hAnsi="Times New Roman" w:eastAsia="Times New Roman" w:cs="Times New Roman"/>
          <w:sz w:val="28"/>
          <w:szCs w:val="28"/>
          <w:rtl w:val="0"/>
        </w:rPr>
        <w:t xml:space="preserve"> can print his library card </w:t>
      </w:r>
      <w:r>
        <w:rPr>
          <w:rFonts w:hint="default" w:ascii="Times New Roman" w:hAnsi="Times New Roman" w:eastAsia="Times New Roman" w:cs="Times New Roman"/>
          <w:sz w:val="28"/>
          <w:szCs w:val="28"/>
          <w:rtl w:val="0"/>
          <w:lang w:val="en-US"/>
        </w:rPr>
        <w:t>containing their personal details as well as the details of the books that have issued.</w:t>
      </w:r>
    </w:p>
    <w:p>
      <w:pPr>
        <w:numPr>
          <w:ilvl w:val="0"/>
          <w:numId w:val="5"/>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The user can read the summary </w:t>
      </w:r>
      <w:r>
        <w:rPr>
          <w:rFonts w:hint="default" w:ascii="Times New Roman" w:hAnsi="Times New Roman" w:eastAsia="Times New Roman" w:cs="Times New Roman"/>
          <w:sz w:val="28"/>
          <w:szCs w:val="28"/>
          <w:rtl w:val="0"/>
          <w:lang w:val="en-US"/>
        </w:rPr>
        <w:t>just by clicking on a particular book so that he may get a better idea about the book.</w:t>
      </w:r>
    </w:p>
    <w:p>
      <w:pPr>
        <w:numPr>
          <w:ilvl w:val="0"/>
          <w:numId w:val="5"/>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user can search for a particular book</w:t>
      </w:r>
      <w:r>
        <w:rPr>
          <w:rFonts w:hint="default" w:ascii="Times New Roman" w:hAnsi="Times New Roman" w:eastAsia="Times New Roman" w:cs="Times New Roman"/>
          <w:sz w:val="28"/>
          <w:szCs w:val="28"/>
          <w:rtl w:val="0"/>
          <w:lang w:val="en-US"/>
        </w:rPr>
        <w:t>.</w:t>
      </w:r>
    </w:p>
    <w:p>
      <w:pPr>
        <w:numPr>
          <w:ilvl w:val="0"/>
          <w:numId w:val="5"/>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user can see all the books issued on his id</w:t>
      </w:r>
      <w:r>
        <w:rPr>
          <w:rFonts w:hint="default" w:ascii="Times New Roman" w:hAnsi="Times New Roman" w:eastAsia="Times New Roman" w:cs="Times New Roman"/>
          <w:sz w:val="28"/>
          <w:szCs w:val="28"/>
          <w:rtl w:val="0"/>
          <w:lang w:val="en-US"/>
        </w:rPr>
        <w: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Main features of the system for admin are </w:t>
      </w:r>
    </w:p>
    <w:p>
      <w:pPr>
        <w:numPr>
          <w:ilvl w:val="0"/>
          <w:numId w:val="6"/>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librarian can issue a book to student</w:t>
      </w:r>
      <w:r>
        <w:rPr>
          <w:rFonts w:hint="default" w:ascii="Times New Roman" w:hAnsi="Times New Roman" w:eastAsia="Times New Roman" w:cs="Times New Roman"/>
          <w:sz w:val="28"/>
          <w:szCs w:val="28"/>
          <w:rtl w:val="0"/>
          <w:lang w:val="en-US"/>
        </w:rPr>
        <w:t>.</w:t>
      </w:r>
    </w:p>
    <w:p>
      <w:pPr>
        <w:numPr>
          <w:ilvl w:val="0"/>
          <w:numId w:val="6"/>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He can view </w:t>
      </w:r>
      <w:r>
        <w:rPr>
          <w:rFonts w:hint="default" w:ascii="Times New Roman" w:hAnsi="Times New Roman" w:eastAsia="Times New Roman" w:cs="Times New Roman"/>
          <w:sz w:val="28"/>
          <w:szCs w:val="28"/>
          <w:rtl w:val="0"/>
          <w:lang w:val="en-US"/>
        </w:rPr>
        <w:t>all the</w:t>
      </w:r>
      <w:r>
        <w:rPr>
          <w:rFonts w:ascii="Times New Roman" w:hAnsi="Times New Roman" w:eastAsia="Times New Roman" w:cs="Times New Roman"/>
          <w:sz w:val="28"/>
          <w:szCs w:val="28"/>
          <w:rtl w:val="0"/>
        </w:rPr>
        <w:t xml:space="preserve"> books available in the library</w:t>
      </w:r>
      <w:r>
        <w:rPr>
          <w:rFonts w:hint="default" w:ascii="Times New Roman" w:hAnsi="Times New Roman" w:eastAsia="Times New Roman" w:cs="Times New Roman"/>
          <w:sz w:val="28"/>
          <w:szCs w:val="28"/>
          <w:rtl w:val="0"/>
          <w:lang w:val="en-US"/>
        </w:rPr>
        <w:t>.</w:t>
      </w:r>
    </w:p>
    <w:p>
      <w:pPr>
        <w:numPr>
          <w:ilvl w:val="0"/>
          <w:numId w:val="6"/>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 can delete or update the information in the database</w:t>
      </w:r>
    </w:p>
    <w:p>
      <w:pPr>
        <w:numPr>
          <w:ilvl w:val="0"/>
          <w:numId w:val="6"/>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He can delete</w:t>
      </w:r>
      <w:r>
        <w:rPr>
          <w:rFonts w:hint="default" w:ascii="Times New Roman" w:hAnsi="Times New Roman" w:eastAsia="Times New Roman" w:cs="Times New Roman"/>
          <w:sz w:val="28"/>
          <w:szCs w:val="28"/>
          <w:rtl w:val="0"/>
          <w:lang w:val="en-US"/>
        </w:rPr>
        <w:t>, update and insert</w:t>
      </w:r>
      <w:r>
        <w:rPr>
          <w:rFonts w:ascii="Times New Roman" w:hAnsi="Times New Roman" w:eastAsia="Times New Roman" w:cs="Times New Roman"/>
          <w:sz w:val="28"/>
          <w:szCs w:val="28"/>
          <w:rtl w:val="0"/>
        </w:rPr>
        <w:t xml:space="preserve"> the books and user’s details</w:t>
      </w:r>
    </w:p>
    <w:p>
      <w:pPr>
        <w:numPr>
          <w:ilvl w:val="0"/>
          <w:numId w:val="6"/>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He can access the accounts of students</w:t>
      </w:r>
      <w:r>
        <w:rPr>
          <w:rFonts w:hint="default" w:ascii="Times New Roman" w:hAnsi="Times New Roman" w:eastAsia="Times New Roman" w:cs="Times New Roman"/>
          <w:sz w:val="28"/>
          <w:szCs w:val="28"/>
          <w:rtl w:val="0"/>
          <w:lang w:val="en-US"/>
        </w:rPr>
        <w:t>.</w:t>
      </w:r>
    </w:p>
    <w:p>
      <w:pPr>
        <w:numPr>
          <w:ilvl w:val="0"/>
          <w:numId w:val="6"/>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He can put charges on the student</w:t>
      </w:r>
      <w:r>
        <w:rPr>
          <w:rFonts w:hint="default" w:ascii="Times New Roman" w:hAnsi="Times New Roman" w:eastAsia="Times New Roman" w:cs="Times New Roman"/>
          <w:sz w:val="28"/>
          <w:szCs w:val="28"/>
          <w:rtl w:val="0"/>
          <w:lang w:val="en-US"/>
        </w:rPr>
        <w:t>s</w:t>
      </w:r>
      <w:r>
        <w:rPr>
          <w:rFonts w:ascii="Times New Roman" w:hAnsi="Times New Roman" w:eastAsia="Times New Roman" w:cs="Times New Roman"/>
          <w:sz w:val="28"/>
          <w:szCs w:val="28"/>
          <w:rtl w:val="0"/>
        </w:rPr>
        <w:t xml:space="preserve"> if </w:t>
      </w:r>
      <w:r>
        <w:rPr>
          <w:rFonts w:hint="default" w:ascii="Times New Roman" w:hAnsi="Times New Roman" w:eastAsia="Times New Roman" w:cs="Times New Roman"/>
          <w:sz w:val="28"/>
          <w:szCs w:val="28"/>
          <w:rtl w:val="0"/>
          <w:lang w:val="en-US"/>
        </w:rPr>
        <w:t>they</w:t>
      </w:r>
      <w:r>
        <w:rPr>
          <w:rFonts w:ascii="Times New Roman" w:hAnsi="Times New Roman" w:eastAsia="Times New Roman" w:cs="Times New Roman"/>
          <w:sz w:val="28"/>
          <w:szCs w:val="28"/>
          <w:rtl w:val="0"/>
        </w:rPr>
        <w:t xml:space="preserve"> return</w:t>
      </w:r>
      <w:r>
        <w:rPr>
          <w:rFonts w:hint="default" w:ascii="Times New Roman" w:hAnsi="Times New Roman" w:eastAsia="Times New Roman" w:cs="Times New Roman"/>
          <w:sz w:val="28"/>
          <w:szCs w:val="28"/>
          <w:rtl w:val="0"/>
          <w:lang w:val="en-US"/>
        </w:rPr>
        <w:t>s</w:t>
      </w:r>
      <w:r>
        <w:rPr>
          <w:rFonts w:ascii="Times New Roman" w:hAnsi="Times New Roman" w:eastAsia="Times New Roman" w:cs="Times New Roman"/>
          <w:sz w:val="28"/>
          <w:szCs w:val="28"/>
          <w:rtl w:val="0"/>
        </w:rPr>
        <w:t xml:space="preserve"> a damaged book</w:t>
      </w:r>
      <w:r>
        <w:rPr>
          <w:rFonts w:hint="default" w:ascii="Times New Roman" w:hAnsi="Times New Roman" w:eastAsia="Times New Roman" w:cs="Times New Roman"/>
          <w:sz w:val="28"/>
          <w:szCs w:val="28"/>
          <w:rtl w:val="0"/>
          <w:lang w:val="en-US"/>
        </w:rPr>
        <w:t>.</w:t>
      </w:r>
    </w:p>
    <w:p>
      <w:pPr>
        <w:numPr>
          <w:ilvl w:val="0"/>
          <w:numId w:val="6"/>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He can edit the information of the existing book</w:t>
      </w:r>
    </w:p>
    <w:p>
      <w:pPr>
        <w:numPr>
          <w:ilvl w:val="0"/>
          <w:numId w:val="6"/>
        </w:numPr>
        <w:ind w:left="720" w:hanging="360"/>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US"/>
        </w:rPr>
        <w:t>He can issue a book to a students on the students id and keep record of it in the database.</w:t>
      </w:r>
    </w:p>
    <w:p>
      <w:pPr>
        <w:numPr>
          <w:ilvl w:val="0"/>
          <w:numId w:val="6"/>
        </w:numPr>
        <w:ind w:left="720" w:hanging="360"/>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US"/>
        </w:rPr>
        <w:t>He can return a book for the students and ask for the payment of charges in case the book is damaged or the return date has passed.</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2.3 Operating Environment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Our system is executable and operable in </w:t>
      </w:r>
      <w:r>
        <w:rPr>
          <w:rFonts w:hint="default" w:ascii="Times New Roman" w:hAnsi="Times New Roman" w:eastAsia="Times New Roman" w:cs="Times New Roman"/>
          <w:sz w:val="28"/>
          <w:szCs w:val="28"/>
          <w:rtl w:val="0"/>
          <w:lang w:val="en-US"/>
        </w:rPr>
        <w:t>any environment that supports web browser</w:t>
      </w:r>
      <w:r>
        <w:rPr>
          <w:rFonts w:ascii="Times New Roman" w:hAnsi="Times New Roman" w:eastAsia="Times New Roman" w:cs="Times New Roman"/>
          <w:sz w:val="28"/>
          <w:szCs w:val="28"/>
          <w:rtl w:val="0"/>
        </w:rPr>
        <w:t>. The only requirement for using this system is  internet connections.</w:t>
      </w:r>
    </w:p>
    <w:p>
      <w:pPr>
        <w:rPr>
          <w:rFonts w:ascii="Times New Roman" w:hAnsi="Times New Roman" w:eastAsia="Times New Roman" w:cs="Times New Roman"/>
          <w:sz w:val="28"/>
          <w:szCs w:val="28"/>
        </w:rPr>
      </w:pPr>
    </w:p>
    <w:p>
      <w:pPr>
        <w:pStyle w:val="3"/>
        <w:spacing w:before="280" w:after="280" w:line="240" w:lineRule="auto"/>
        <w:rPr>
          <w:rFonts w:ascii="Times New Roman" w:hAnsi="Times New Roman" w:eastAsia="Times New Roman" w:cs="Times New Roman"/>
          <w:b/>
          <w:sz w:val="30"/>
          <w:szCs w:val="30"/>
        </w:rPr>
      </w:pPr>
      <w:bookmarkStart w:id="4" w:name="_Toc9707"/>
      <w:r>
        <w:rPr>
          <w:rFonts w:ascii="Times New Roman" w:hAnsi="Times New Roman" w:eastAsia="Times New Roman" w:cs="Times New Roman"/>
          <w:b/>
          <w:sz w:val="30"/>
          <w:szCs w:val="30"/>
          <w:rtl w:val="0"/>
        </w:rPr>
        <w:t>2.4 Assumptions and Dependencies</w:t>
      </w:r>
      <w:bookmarkEnd w:id="4"/>
    </w:p>
    <w:p>
      <w:pPr>
        <w:spacing w:line="240" w:lineRule="auto"/>
        <w:ind w:firstLine="720" w:firstLineChars="0"/>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The product needs the following third party product</w:t>
      </w:r>
      <w:r>
        <w:rPr>
          <w:rFonts w:hint="default" w:ascii="Times New Roman" w:hAnsi="Times New Roman" w:eastAsia="Times New Roman" w:cs="Times New Roman"/>
          <w:sz w:val="28"/>
          <w:szCs w:val="28"/>
          <w:rtl w:val="0"/>
          <w:lang w:val="en-US"/>
        </w:rPr>
        <w:t>:</w:t>
      </w:r>
    </w:p>
    <w:p>
      <w:pPr>
        <w:spacing w:line="240" w:lineRule="auto"/>
        <w:ind w:left="360" w:firstLine="72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w:t>
      </w:r>
    </w:p>
    <w:p>
      <w:pPr>
        <w:numPr>
          <w:ilvl w:val="0"/>
          <w:numId w:val="7"/>
        </w:numPr>
        <w:spacing w:line="240" w:lineRule="auto"/>
        <w:ind w:left="1260" w:leftChars="0" w:hanging="420" w:firstLineChars="0"/>
        <w:jc w:val="left"/>
        <w:rPr>
          <w:rFonts w:hint="default" w:ascii="Times New Roman" w:hAnsi="Times New Roman" w:eastAsia="Times New Roman" w:cs="Times New Roman"/>
          <w:sz w:val="28"/>
          <w:szCs w:val="28"/>
        </w:rPr>
      </w:pPr>
      <w:r>
        <w:rPr>
          <w:rFonts w:hint="default" w:ascii="Times New Roman" w:hAnsi="Times New Roman" w:eastAsia="Nova Mono" w:cs="Times New Roman"/>
          <w:sz w:val="28"/>
          <w:szCs w:val="28"/>
          <w:rtl w:val="0"/>
        </w:rPr>
        <w:t>My</w:t>
      </w:r>
      <w:r>
        <w:rPr>
          <w:rFonts w:hint="default" w:ascii="Times New Roman" w:hAnsi="Times New Roman" w:eastAsia="Nova Mono" w:cs="Times New Roman"/>
          <w:sz w:val="28"/>
          <w:szCs w:val="28"/>
          <w:rtl w:val="0"/>
          <w:lang w:val="en-US"/>
        </w:rPr>
        <w:t>sql</w:t>
      </w:r>
      <w:r>
        <w:rPr>
          <w:rFonts w:hint="default" w:ascii="Times New Roman" w:hAnsi="Times New Roman" w:eastAsia="Nova Mono" w:cs="Times New Roman"/>
          <w:sz w:val="28"/>
          <w:szCs w:val="28"/>
          <w:rtl w:val="0"/>
        </w:rPr>
        <w:t xml:space="preserve"> Workbench to store the database.</w:t>
      </w:r>
    </w:p>
    <w:p>
      <w:pPr>
        <w:numPr>
          <w:ilvl w:val="0"/>
          <w:numId w:val="7"/>
        </w:numPr>
        <w:spacing w:line="240" w:lineRule="auto"/>
        <w:ind w:left="1260" w:leftChars="0" w:hanging="420" w:firstLineChars="0"/>
        <w:jc w:val="both"/>
        <w:rPr>
          <w:rFonts w:hint="default" w:ascii="Times New Roman" w:hAnsi="Times New Roman" w:eastAsia="Times New Roman" w:cs="Times New Roman"/>
          <w:sz w:val="28"/>
          <w:szCs w:val="28"/>
        </w:rPr>
      </w:pPr>
      <w:r>
        <w:rPr>
          <w:rFonts w:hint="default" w:ascii="Times New Roman" w:hAnsi="Times New Roman" w:eastAsia="Nova Mono" w:cs="Times New Roman"/>
          <w:sz w:val="28"/>
          <w:szCs w:val="28"/>
          <w:rtl w:val="0"/>
          <w:lang w:val="en-US"/>
        </w:rPr>
        <w:t>Eclipse</w:t>
      </w:r>
      <w:r>
        <w:rPr>
          <w:rFonts w:hint="default" w:ascii="Times New Roman" w:hAnsi="Times New Roman" w:eastAsia="Nova Mono" w:cs="Times New Roman"/>
          <w:sz w:val="28"/>
          <w:szCs w:val="28"/>
          <w:rtl w:val="0"/>
        </w:rPr>
        <w:t xml:space="preserve"> to develop the Product</w:t>
      </w:r>
      <w:bookmarkStart w:id="5" w:name="_3j2qqm3" w:colFirst="0" w:colLast="0"/>
      <w:bookmarkEnd w:id="5"/>
      <w:r>
        <w:rPr>
          <w:rFonts w:hint="default" w:ascii="Times New Roman" w:hAnsi="Times New Roman" w:eastAsia="Nova Mono" w:cs="Times New Roman"/>
          <w:sz w:val="28"/>
          <w:szCs w:val="28"/>
          <w:rtl w:val="0"/>
          <w:lang w:val="en-US"/>
        </w:rPr>
        <w:t>.</w:t>
      </w:r>
    </w:p>
    <w:p>
      <w:pPr>
        <w:numPr>
          <w:ilvl w:val="0"/>
          <w:numId w:val="7"/>
        </w:numPr>
        <w:spacing w:line="240" w:lineRule="auto"/>
        <w:ind w:left="1260" w:leftChars="0" w:hanging="420" w:firstLineChars="0"/>
        <w:jc w:val="both"/>
        <w:rPr>
          <w:rFonts w:hint="default" w:ascii="Times New Roman" w:hAnsi="Times New Roman" w:eastAsia="Times New Roman" w:cs="Times New Roman"/>
          <w:sz w:val="28"/>
          <w:szCs w:val="28"/>
        </w:rPr>
      </w:pPr>
      <w:r>
        <w:rPr>
          <w:rFonts w:hint="default" w:ascii="Times New Roman" w:hAnsi="Times New Roman" w:eastAsia="Nova Mono" w:cs="Times New Roman"/>
          <w:sz w:val="28"/>
          <w:szCs w:val="28"/>
          <w:rtl w:val="0"/>
          <w:lang w:val="en-US"/>
        </w:rPr>
        <w:t>Tomcat server.</w:t>
      </w:r>
    </w:p>
    <w:p>
      <w:pPr>
        <w:numPr>
          <w:ilvl w:val="0"/>
          <w:numId w:val="0"/>
        </w:numPr>
        <w:spacing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Nova Mono" w:cs="Times New Roman"/>
          <w:sz w:val="28"/>
          <w:szCs w:val="28"/>
          <w:rtl w:val="0"/>
          <w:lang w:val="en-US"/>
        </w:rPr>
        <w:tab/>
      </w:r>
      <w:r>
        <w:rPr>
          <w:rFonts w:hint="default" w:ascii="Times New Roman" w:hAnsi="Times New Roman" w:eastAsia="Nova Mono" w:cs="Times New Roman"/>
          <w:sz w:val="28"/>
          <w:szCs w:val="28"/>
          <w:rtl w:val="0"/>
          <w:lang w:val="en-US"/>
        </w:rPr>
        <w:tab/>
      </w:r>
    </w:p>
    <w:p>
      <w:pPr>
        <w:spacing w:line="240" w:lineRule="auto"/>
        <w:ind w:left="0" w:firstLine="0"/>
        <w:jc w:val="left"/>
        <w:rPr>
          <w:rFonts w:hint="default" w:ascii="Times New Roman" w:hAnsi="Times New Roman" w:eastAsia="Times New Roman" w:cs="Times New Roman"/>
          <w:sz w:val="26"/>
          <w:szCs w:val="26"/>
          <w:lang w:val="en-US"/>
        </w:rPr>
      </w:pPr>
      <w:bookmarkStart w:id="6" w:name="_98gcknsvt32q" w:colFirst="0" w:colLast="0"/>
      <w:bookmarkEnd w:id="6"/>
      <w:r>
        <w:rPr>
          <w:rFonts w:hint="default" w:ascii="Times New Roman" w:hAnsi="Times New Roman" w:eastAsia="Times New Roman" w:cs="Times New Roman"/>
          <w:sz w:val="26"/>
          <w:szCs w:val="26"/>
          <w:lang w:val="en-US"/>
        </w:rPr>
        <w:tab/>
      </w:r>
      <w:r>
        <w:rPr>
          <w:rFonts w:hint="default" w:ascii="Times New Roman" w:hAnsi="Times New Roman" w:eastAsia="Times New Roman" w:cs="Times New Roman"/>
          <w:sz w:val="26"/>
          <w:szCs w:val="26"/>
          <w:lang w:val="en-US"/>
        </w:rPr>
        <w:t>This is in case the system is not hosted. After it has been hosted, it only requires web browser and a connection.</w:t>
      </w:r>
    </w:p>
    <w:p>
      <w:pPr>
        <w:spacing w:line="240" w:lineRule="auto"/>
        <w:ind w:left="1440" w:hanging="360"/>
        <w:jc w:val="both"/>
        <w:rPr>
          <w:rFonts w:ascii="Times New Roman" w:hAnsi="Times New Roman" w:eastAsia="Times New Roman" w:cs="Times New Roman"/>
          <w:sz w:val="26"/>
          <w:szCs w:val="26"/>
        </w:rPr>
      </w:pPr>
      <w:bookmarkStart w:id="7" w:name="_oxyyfcxcm02c" w:colFirst="0" w:colLast="0"/>
      <w:bookmarkEnd w:id="7"/>
    </w:p>
    <w:p>
      <w:pPr>
        <w:pStyle w:val="3"/>
        <w:spacing w:before="280" w:after="280" w:line="240" w:lineRule="auto"/>
        <w:rPr>
          <w:rFonts w:ascii="Times New Roman" w:hAnsi="Times New Roman" w:eastAsia="Times New Roman" w:cs="Times New Roman"/>
          <w:b/>
          <w:sz w:val="30"/>
          <w:szCs w:val="30"/>
        </w:rPr>
      </w:pPr>
      <w:bookmarkStart w:id="8" w:name="_j3dnpx8wz1y1" w:colFirst="0" w:colLast="0"/>
      <w:bookmarkEnd w:id="8"/>
      <w:bookmarkStart w:id="9" w:name="_Toc2372"/>
      <w:r>
        <w:rPr>
          <w:rFonts w:ascii="Times New Roman" w:hAnsi="Times New Roman" w:eastAsia="Times New Roman" w:cs="Times New Roman"/>
          <w:b/>
          <w:sz w:val="30"/>
          <w:szCs w:val="30"/>
          <w:rtl w:val="0"/>
        </w:rPr>
        <w:t>2.5 Design and Implementation Constraints</w:t>
      </w:r>
      <w:bookmarkEnd w:id="9"/>
    </w:p>
    <w:p>
      <w:pPr>
        <w:spacing w:line="240" w:lineRule="auto"/>
        <w:ind w:left="720" w:firstLine="720"/>
        <w:jc w:val="left"/>
        <w:rPr>
          <w:rFonts w:ascii="Times" w:hAnsi="Times" w:eastAsia="Times" w:cs="Times"/>
          <w:sz w:val="36"/>
          <w:szCs w:val="36"/>
        </w:rPr>
      </w:pPr>
      <w:r>
        <w:rPr>
          <w:rFonts w:ascii="Times New Roman" w:hAnsi="Times New Roman" w:eastAsia="Times New Roman" w:cs="Times New Roman"/>
          <w:sz w:val="28"/>
          <w:szCs w:val="28"/>
          <w:rtl w:val="0"/>
        </w:rPr>
        <w:t>The</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 xml:space="preserve">Product is developed using </w:t>
      </w:r>
      <w:r>
        <w:rPr>
          <w:rFonts w:hint="default" w:ascii="Times New Roman" w:hAnsi="Times New Roman" w:eastAsia="Times New Roman" w:cs="Times New Roman"/>
          <w:sz w:val="28"/>
          <w:szCs w:val="28"/>
          <w:rtl w:val="0"/>
          <w:lang w:val="en-US"/>
        </w:rPr>
        <w:t>Eclipse IDE having tomcat installation and server running which all the required libraries. To store data in back-end, MySQL workbench is used to create the schema and make tables</w:t>
      </w:r>
      <w:r>
        <w:rPr>
          <w:rFonts w:ascii="Times New Roman" w:hAnsi="Times New Roman" w:eastAsia="Times New Roman" w:cs="Times New Roman"/>
          <w:sz w:val="28"/>
          <w:szCs w:val="28"/>
          <w:rtl w:val="0"/>
        </w:rPr>
        <w:t xml:space="preserve">. </w:t>
      </w:r>
      <w:bookmarkStart w:id="10" w:name="_pw51cvpw44ei" w:colFirst="0" w:colLast="0"/>
      <w:bookmarkEnd w:id="10"/>
    </w:p>
    <w:p>
      <w:pPr>
        <w:pStyle w:val="2"/>
        <w:spacing w:before="480" w:after="240" w:line="240" w:lineRule="auto"/>
        <w:jc w:val="both"/>
        <w:rPr>
          <w:rFonts w:ascii="Times" w:hAnsi="Times" w:eastAsia="Times" w:cs="Times"/>
          <w:b/>
          <w:color w:val="FF0000"/>
          <w:sz w:val="32"/>
          <w:szCs w:val="32"/>
        </w:rPr>
      </w:pPr>
      <w:bookmarkStart w:id="11" w:name="_u2xk7i4jg9co" w:colFirst="0" w:colLast="0"/>
      <w:bookmarkEnd w:id="11"/>
      <w:bookmarkStart w:id="12" w:name="_Toc20018"/>
      <w:r>
        <w:rPr>
          <w:rFonts w:ascii="Times" w:hAnsi="Times" w:eastAsia="Times" w:cs="Times"/>
          <w:b/>
          <w:color w:val="FF0000"/>
          <w:sz w:val="32"/>
          <w:szCs w:val="32"/>
          <w:rtl w:val="0"/>
        </w:rPr>
        <w:t>3. System Features</w:t>
      </w:r>
      <w:bookmarkEnd w:id="12"/>
      <w:r>
        <w:rPr>
          <w:rFonts w:ascii="Times" w:hAnsi="Times" w:eastAsia="Times" w:cs="Times"/>
          <w:b/>
          <w:color w:val="FF0000"/>
          <w:sz w:val="32"/>
          <w:szCs w:val="32"/>
          <w:rtl w:val="0"/>
        </w:rPr>
        <w:t xml:space="preserve"> </w:t>
      </w:r>
    </w:p>
    <w:p>
      <w:pPr>
        <w:rPr>
          <w:rFonts w:ascii="Times" w:hAnsi="Times" w:eastAsia="Times" w:cs="Times"/>
          <w:b/>
          <w:sz w:val="30"/>
          <w:szCs w:val="30"/>
        </w:rPr>
      </w:pPr>
      <w:r>
        <w:rPr>
          <w:rtl w:val="0"/>
        </w:rPr>
        <w:t xml:space="preserve">   </w:t>
      </w:r>
      <w:r>
        <w:rPr>
          <w:rFonts w:ascii="Times" w:hAnsi="Times" w:eastAsia="Times" w:cs="Times"/>
          <w:b/>
          <w:sz w:val="30"/>
          <w:szCs w:val="30"/>
          <w:rtl w:val="0"/>
        </w:rPr>
        <w:t xml:space="preserve">3.1. Database Storage </w:t>
      </w:r>
    </w:p>
    <w:p>
      <w:pPr>
        <w:rPr>
          <w:rFonts w:ascii="Times" w:hAnsi="Times" w:eastAsia="Times" w:cs="Times"/>
          <w:sz w:val="28"/>
          <w:szCs w:val="28"/>
        </w:rPr>
      </w:pPr>
      <w:r>
        <w:rPr>
          <w:rFonts w:ascii="Times" w:hAnsi="Times" w:eastAsia="Times" w:cs="Times"/>
          <w:b/>
          <w:sz w:val="36"/>
          <w:szCs w:val="36"/>
          <w:rtl w:val="0"/>
        </w:rPr>
        <w:t xml:space="preserve">     </w:t>
      </w:r>
      <w:r>
        <w:rPr>
          <w:rFonts w:ascii="Times" w:hAnsi="Times" w:eastAsia="Times" w:cs="Times"/>
          <w:sz w:val="28"/>
          <w:szCs w:val="28"/>
          <w:rtl w:val="0"/>
        </w:rPr>
        <w:t>The proposed database is designed to hold, retrieve, update, and otherwise handle data, such as</w:t>
      </w:r>
    </w:p>
    <w:p>
      <w:pPr>
        <w:numPr>
          <w:ilvl w:val="0"/>
          <w:numId w:val="8"/>
        </w:numPr>
        <w:ind w:left="720" w:leftChars="0" w:hanging="360" w:firstLineChars="0"/>
        <w:rPr>
          <w:rFonts w:ascii="Times" w:hAnsi="Times" w:eastAsia="Times" w:cs="Times"/>
          <w:sz w:val="28"/>
          <w:szCs w:val="28"/>
        </w:rPr>
      </w:pPr>
      <w:r>
        <w:rPr>
          <w:rFonts w:ascii="Times" w:hAnsi="Times" w:eastAsia="Times" w:cs="Times"/>
          <w:sz w:val="28"/>
          <w:szCs w:val="28"/>
          <w:rtl w:val="0"/>
        </w:rPr>
        <w:t>Book details</w:t>
      </w:r>
    </w:p>
    <w:p>
      <w:pPr>
        <w:numPr>
          <w:ilvl w:val="0"/>
          <w:numId w:val="8"/>
        </w:numPr>
        <w:ind w:left="720" w:leftChars="0" w:hanging="360" w:firstLineChars="0"/>
        <w:rPr>
          <w:rFonts w:ascii="Times" w:hAnsi="Times" w:eastAsia="Times" w:cs="Times"/>
          <w:sz w:val="28"/>
          <w:szCs w:val="28"/>
        </w:rPr>
      </w:pPr>
      <w:r>
        <w:rPr>
          <w:rFonts w:ascii="Times" w:hAnsi="Times" w:eastAsia="Times" w:cs="Times"/>
          <w:sz w:val="28"/>
          <w:szCs w:val="28"/>
          <w:rtl w:val="0"/>
        </w:rPr>
        <w:t>Student Details</w:t>
      </w:r>
    </w:p>
    <w:p>
      <w:pPr>
        <w:numPr>
          <w:ilvl w:val="0"/>
          <w:numId w:val="8"/>
        </w:numPr>
        <w:ind w:left="720" w:leftChars="0" w:hanging="360" w:firstLineChars="0"/>
        <w:rPr>
          <w:rFonts w:ascii="Times" w:hAnsi="Times" w:eastAsia="Times" w:cs="Times"/>
          <w:sz w:val="28"/>
          <w:szCs w:val="28"/>
        </w:rPr>
      </w:pPr>
      <w:r>
        <w:rPr>
          <w:rFonts w:hint="default" w:ascii="Times" w:hAnsi="Times" w:eastAsia="Times" w:cs="Times"/>
          <w:sz w:val="28"/>
          <w:szCs w:val="28"/>
          <w:lang w:val="en-US"/>
        </w:rPr>
        <w:t>Admin Username and Password.</w:t>
      </w:r>
    </w:p>
    <w:p>
      <w:pPr>
        <w:numPr>
          <w:ilvl w:val="0"/>
          <w:numId w:val="8"/>
        </w:numPr>
        <w:ind w:left="720" w:leftChars="0" w:hanging="360" w:firstLineChars="0"/>
        <w:rPr>
          <w:rFonts w:ascii="Times" w:hAnsi="Times" w:eastAsia="Times" w:cs="Times"/>
          <w:sz w:val="28"/>
          <w:szCs w:val="28"/>
        </w:rPr>
      </w:pPr>
      <w:r>
        <w:rPr>
          <w:rFonts w:hint="default" w:ascii="Times" w:hAnsi="Times" w:eastAsia="Times" w:cs="Times"/>
          <w:sz w:val="28"/>
          <w:szCs w:val="28"/>
          <w:lang w:val="en-US"/>
        </w:rPr>
        <w:t>Issue details.</w:t>
      </w:r>
    </w:p>
    <w:p>
      <w:pPr>
        <w:ind w:left="720" w:firstLine="0"/>
        <w:rPr>
          <w:rFonts w:ascii="Times" w:hAnsi="Times" w:eastAsia="Times" w:cs="Times"/>
          <w:sz w:val="28"/>
          <w:szCs w:val="28"/>
        </w:rPr>
      </w:pPr>
    </w:p>
    <w:p>
      <w:pPr>
        <w:ind w:left="0" w:firstLine="0"/>
        <w:rPr>
          <w:rFonts w:ascii="Times" w:hAnsi="Times" w:eastAsia="Times" w:cs="Times"/>
          <w:sz w:val="28"/>
          <w:szCs w:val="28"/>
        </w:rPr>
      </w:pPr>
    </w:p>
    <w:p>
      <w:pPr>
        <w:ind w:left="0" w:firstLine="0"/>
        <w:rPr>
          <w:rFonts w:ascii="Times" w:hAnsi="Times" w:eastAsia="Times" w:cs="Times"/>
          <w:sz w:val="28"/>
          <w:szCs w:val="28"/>
        </w:rPr>
      </w:pPr>
      <w:r>
        <w:rPr>
          <w:rFonts w:ascii="Times" w:hAnsi="Times" w:eastAsia="Times" w:cs="Times"/>
          <w:sz w:val="28"/>
          <w:szCs w:val="28"/>
          <w:rtl w:val="0"/>
        </w:rPr>
        <w:t xml:space="preserve"> </w:t>
      </w:r>
      <w:r>
        <w:rPr>
          <w:rFonts w:ascii="Times" w:hAnsi="Times" w:eastAsia="Times" w:cs="Times"/>
          <w:b/>
          <w:bCs/>
          <w:sz w:val="28"/>
          <w:szCs w:val="28"/>
          <w:rtl w:val="0"/>
        </w:rPr>
        <w:t>3.2</w:t>
      </w:r>
      <w:r>
        <w:rPr>
          <w:rFonts w:hint="default" w:ascii="Times" w:hAnsi="Times" w:eastAsia="Times" w:cs="Times"/>
          <w:b/>
          <w:bCs/>
          <w:sz w:val="28"/>
          <w:szCs w:val="28"/>
          <w:rtl w:val="0"/>
          <w:lang w:val="en-US"/>
        </w:rPr>
        <w:t>.</w:t>
      </w:r>
      <w:r>
        <w:rPr>
          <w:rFonts w:ascii="Times" w:hAnsi="Times" w:eastAsia="Times" w:cs="Times"/>
          <w:b/>
          <w:bCs/>
          <w:sz w:val="28"/>
          <w:szCs w:val="28"/>
          <w:rtl w:val="0"/>
        </w:rPr>
        <w:t xml:space="preserve">  Functional Requirements: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R1 : login</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R2 : Add new Books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R3 : Author New Students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 xml:space="preserve">R4 : </w:t>
      </w:r>
      <w:r>
        <w:rPr>
          <w:rFonts w:hint="default" w:ascii="Times" w:hAnsi="Times" w:eastAsia="Times" w:cs="Times"/>
          <w:sz w:val="28"/>
          <w:szCs w:val="28"/>
          <w:rtl w:val="0"/>
          <w:lang w:val="en-US"/>
        </w:rPr>
        <w:t xml:space="preserve">View </w:t>
      </w:r>
      <w:r>
        <w:rPr>
          <w:rFonts w:ascii="Times" w:hAnsi="Times" w:eastAsia="Times" w:cs="Times"/>
          <w:sz w:val="28"/>
          <w:szCs w:val="28"/>
          <w:rtl w:val="0"/>
        </w:rPr>
        <w:t>Registered Students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 xml:space="preserve">R5 : </w:t>
      </w:r>
      <w:r>
        <w:rPr>
          <w:rFonts w:hint="default" w:ascii="Times" w:hAnsi="Times" w:eastAsia="Times" w:cs="Times"/>
          <w:sz w:val="28"/>
          <w:szCs w:val="28"/>
          <w:rtl w:val="0"/>
          <w:lang w:val="en-US"/>
        </w:rPr>
        <w:t xml:space="preserve">View </w:t>
      </w:r>
      <w:r>
        <w:rPr>
          <w:rFonts w:ascii="Times" w:hAnsi="Times" w:eastAsia="Times" w:cs="Times"/>
          <w:sz w:val="28"/>
          <w:szCs w:val="28"/>
          <w:rtl w:val="0"/>
        </w:rPr>
        <w:t>All Books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R6 : Remove Students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 xml:space="preserve">R7 : Delete Books </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R8 : Return Book</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R9 : Issue Book</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R10 : View Book Summary</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R11 : Print Library card</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R1</w:t>
      </w:r>
      <w:r>
        <w:rPr>
          <w:rFonts w:hint="default" w:ascii="Times" w:hAnsi="Times" w:eastAsia="Times" w:cs="Times"/>
          <w:sz w:val="28"/>
          <w:szCs w:val="28"/>
          <w:rtl w:val="0"/>
          <w:lang w:val="en-US"/>
        </w:rPr>
        <w:t>2</w:t>
      </w:r>
      <w:r>
        <w:rPr>
          <w:rFonts w:ascii="Times" w:hAnsi="Times" w:eastAsia="Times" w:cs="Times"/>
          <w:sz w:val="28"/>
          <w:szCs w:val="28"/>
          <w:rtl w:val="0"/>
        </w:rPr>
        <w:t xml:space="preserve"> : </w:t>
      </w:r>
      <w:r>
        <w:rPr>
          <w:rFonts w:hint="default" w:ascii="Times" w:hAnsi="Times" w:eastAsia="Times" w:cs="Times"/>
          <w:sz w:val="28"/>
          <w:szCs w:val="28"/>
          <w:rtl w:val="0"/>
          <w:lang w:val="en-US"/>
        </w:rPr>
        <w:t>Update Books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R1</w:t>
      </w:r>
      <w:r>
        <w:rPr>
          <w:rFonts w:hint="default" w:ascii="Times" w:hAnsi="Times" w:eastAsia="Times" w:cs="Times"/>
          <w:sz w:val="28"/>
          <w:szCs w:val="28"/>
          <w:rtl w:val="0"/>
          <w:lang w:val="en-US"/>
        </w:rPr>
        <w:t>3</w:t>
      </w:r>
      <w:r>
        <w:rPr>
          <w:rFonts w:ascii="Times" w:hAnsi="Times" w:eastAsia="Times" w:cs="Times"/>
          <w:sz w:val="28"/>
          <w:szCs w:val="28"/>
          <w:rtl w:val="0"/>
        </w:rPr>
        <w:t xml:space="preserve"> : </w:t>
      </w:r>
      <w:r>
        <w:rPr>
          <w:rFonts w:hint="default" w:ascii="Times" w:hAnsi="Times" w:eastAsia="Times" w:cs="Times"/>
          <w:sz w:val="28"/>
          <w:szCs w:val="28"/>
          <w:rtl w:val="0"/>
          <w:lang w:val="en-US"/>
        </w:rPr>
        <w:t>Update Students</w:t>
      </w:r>
    </w:p>
    <w:p>
      <w:pPr>
        <w:numPr>
          <w:ilvl w:val="0"/>
          <w:numId w:val="9"/>
        </w:numPr>
        <w:ind w:left="720" w:hanging="360"/>
        <w:rPr>
          <w:rFonts w:ascii="Times" w:hAnsi="Times" w:eastAsia="Times" w:cs="Times"/>
          <w:sz w:val="28"/>
          <w:szCs w:val="28"/>
        </w:rPr>
      </w:pPr>
      <w:r>
        <w:rPr>
          <w:rFonts w:ascii="Times" w:hAnsi="Times" w:eastAsia="Times" w:cs="Times"/>
          <w:sz w:val="28"/>
          <w:szCs w:val="28"/>
          <w:rtl w:val="0"/>
        </w:rPr>
        <w:t>R1</w:t>
      </w:r>
      <w:r>
        <w:rPr>
          <w:rFonts w:hint="default" w:ascii="Times" w:hAnsi="Times" w:eastAsia="Times" w:cs="Times"/>
          <w:sz w:val="28"/>
          <w:szCs w:val="28"/>
          <w:rtl w:val="0"/>
          <w:lang w:val="en-US"/>
        </w:rPr>
        <w:t>4</w:t>
      </w:r>
      <w:r>
        <w:rPr>
          <w:rFonts w:ascii="Times" w:hAnsi="Times" w:eastAsia="Times" w:cs="Times"/>
          <w:sz w:val="28"/>
          <w:szCs w:val="28"/>
          <w:rtl w:val="0"/>
        </w:rPr>
        <w:t xml:space="preserve"> : </w:t>
      </w:r>
      <w:r>
        <w:rPr>
          <w:rFonts w:hint="default" w:ascii="Times" w:hAnsi="Times" w:eastAsia="Times" w:cs="Times"/>
          <w:sz w:val="28"/>
          <w:szCs w:val="28"/>
          <w:rtl w:val="0"/>
          <w:lang w:val="en-US"/>
        </w:rPr>
        <w:t>Search Books</w:t>
      </w:r>
    </w:p>
    <w:p>
      <w:pPr>
        <w:numPr>
          <w:ilvl w:val="0"/>
          <w:numId w:val="9"/>
        </w:numPr>
        <w:ind w:left="720" w:hanging="360"/>
        <w:rPr>
          <w:b/>
          <w:sz w:val="28"/>
          <w:szCs w:val="28"/>
        </w:rPr>
      </w:pPr>
      <w:r>
        <w:rPr>
          <w:rFonts w:ascii="Times" w:hAnsi="Times" w:eastAsia="Times" w:cs="Times"/>
          <w:sz w:val="28"/>
          <w:szCs w:val="28"/>
          <w:rtl w:val="0"/>
        </w:rPr>
        <w:t>R1</w:t>
      </w:r>
      <w:r>
        <w:rPr>
          <w:rFonts w:hint="default" w:ascii="Times" w:hAnsi="Times" w:eastAsia="Times" w:cs="Times"/>
          <w:sz w:val="28"/>
          <w:szCs w:val="28"/>
          <w:rtl w:val="0"/>
          <w:lang w:val="en-US"/>
        </w:rPr>
        <w:t>5</w:t>
      </w:r>
      <w:r>
        <w:rPr>
          <w:rFonts w:ascii="Times" w:hAnsi="Times" w:eastAsia="Times" w:cs="Times"/>
          <w:sz w:val="28"/>
          <w:szCs w:val="28"/>
          <w:rtl w:val="0"/>
        </w:rPr>
        <w:t xml:space="preserve"> : </w:t>
      </w:r>
      <w:r>
        <w:rPr>
          <w:rFonts w:hint="default" w:ascii="Times" w:hAnsi="Times" w:eastAsia="Times" w:cs="Times"/>
          <w:sz w:val="28"/>
          <w:szCs w:val="28"/>
          <w:rtl w:val="0"/>
          <w:lang w:val="en-US"/>
        </w:rPr>
        <w:t>Search Students</w:t>
      </w:r>
      <w:bookmarkStart w:id="13" w:name="_86uc1pixlh8k" w:colFirst="0" w:colLast="0"/>
      <w:bookmarkEnd w:id="13"/>
    </w:p>
    <w:p>
      <w:pPr>
        <w:numPr>
          <w:ilvl w:val="0"/>
          <w:numId w:val="0"/>
        </w:numPr>
        <w:spacing w:line="276" w:lineRule="auto"/>
        <w:rPr>
          <w:b/>
          <w:sz w:val="28"/>
          <w:szCs w:val="28"/>
        </w:rPr>
      </w:pPr>
    </w:p>
    <w:p>
      <w:pPr>
        <w:pStyle w:val="3"/>
        <w:spacing w:before="280" w:after="280" w:line="240" w:lineRule="auto"/>
        <w:jc w:val="both"/>
        <w:rPr>
          <w:rFonts w:ascii="Times New Roman" w:hAnsi="Times New Roman" w:eastAsia="Times New Roman" w:cs="Times New Roman"/>
          <w:color w:val="FF0000"/>
        </w:rPr>
      </w:pPr>
      <w:bookmarkStart w:id="14" w:name="_axnix9skjxbh" w:colFirst="0" w:colLast="0"/>
      <w:bookmarkEnd w:id="14"/>
      <w:bookmarkStart w:id="15" w:name="_Toc11437"/>
      <w:r>
        <w:rPr>
          <w:rFonts w:ascii="Times New Roman" w:hAnsi="Times New Roman" w:eastAsia="Times New Roman" w:cs="Times New Roman"/>
          <w:b/>
          <w:color w:val="FF0000"/>
          <w:rtl w:val="0"/>
        </w:rPr>
        <w:t>4. Non Functional Requirements</w:t>
      </w:r>
      <w:bookmarkEnd w:id="15"/>
    </w:p>
    <w:p>
      <w:pPr>
        <w:pStyle w:val="2"/>
        <w:spacing w:before="480" w:after="240" w:line="240" w:lineRule="auto"/>
        <w:rPr>
          <w:rFonts w:ascii="Times" w:hAnsi="Times" w:eastAsia="Times" w:cs="Times"/>
          <w:b/>
          <w:sz w:val="30"/>
          <w:szCs w:val="30"/>
        </w:rPr>
      </w:pPr>
      <w:bookmarkStart w:id="16" w:name="_7l6jjshborr6" w:colFirst="0" w:colLast="0"/>
      <w:bookmarkEnd w:id="16"/>
      <w:r>
        <w:rPr>
          <w:rFonts w:ascii="Times" w:hAnsi="Times" w:eastAsia="Times" w:cs="Times"/>
          <w:b/>
          <w:sz w:val="36"/>
          <w:szCs w:val="36"/>
          <w:rtl w:val="0"/>
        </w:rPr>
        <w:t xml:space="preserve"> </w:t>
      </w:r>
      <w:bookmarkStart w:id="17" w:name="_Toc23257"/>
      <w:r>
        <w:rPr>
          <w:rFonts w:ascii="Times" w:hAnsi="Times" w:eastAsia="Times" w:cs="Times"/>
          <w:b/>
          <w:sz w:val="30"/>
          <w:szCs w:val="30"/>
          <w:rtl w:val="0"/>
        </w:rPr>
        <w:t>4.1 Performance Requirements</w:t>
      </w:r>
      <w:bookmarkEnd w:id="17"/>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proposed system, which we have created, will be utilized in the institution to communicate with faculty members and students. As a result, it is anticipated that the database will functionally meet all of the standards set forth by the university.</w:t>
      </w:r>
    </w:p>
    <w:p/>
    <w:p>
      <w:pPr>
        <w:rPr>
          <w:rFonts w:ascii="Times New Roman" w:hAnsi="Times New Roman" w:eastAsia="Times New Roman" w:cs="Times New Roman"/>
          <w:b/>
          <w:sz w:val="30"/>
          <w:szCs w:val="30"/>
        </w:rPr>
      </w:pPr>
      <w:r>
        <w:rPr>
          <w:rFonts w:ascii="Times New Roman" w:hAnsi="Times New Roman" w:eastAsia="Times New Roman" w:cs="Times New Roman"/>
          <w:sz w:val="30"/>
          <w:szCs w:val="30"/>
          <w:rtl w:val="0"/>
        </w:rPr>
        <w:t xml:space="preserve"> </w:t>
      </w:r>
      <w:r>
        <w:rPr>
          <w:rFonts w:ascii="Times New Roman" w:hAnsi="Times New Roman" w:eastAsia="Times New Roman" w:cs="Times New Roman"/>
          <w:b/>
          <w:sz w:val="30"/>
          <w:szCs w:val="30"/>
          <w:rtl w:val="0"/>
        </w:rPr>
        <w:t>4.2  Security Requirements</w:t>
      </w:r>
    </w:p>
    <w:p>
      <w:pPr>
        <w:rPr>
          <w:rFonts w:ascii="Times" w:hAnsi="Times" w:eastAsia="Times" w:cs="Times"/>
          <w:b/>
          <w:sz w:val="30"/>
          <w:szCs w:val="30"/>
        </w:rPr>
      </w:pPr>
      <w:r>
        <w:rPr>
          <w:rFonts w:ascii="Times New Roman" w:hAnsi="Times New Roman" w:eastAsia="Times New Roman" w:cs="Times New Roman"/>
          <w:sz w:val="28"/>
          <w:szCs w:val="28"/>
          <w:rtl w:val="0"/>
        </w:rPr>
        <w:t xml:space="preserve">We have created a secure database. There are numerous </w:t>
      </w:r>
      <w:r>
        <w:rPr>
          <w:rFonts w:hint="default" w:ascii="Times New Roman" w:hAnsi="Times New Roman" w:eastAsia="Times New Roman" w:cs="Times New Roman"/>
          <w:sz w:val="28"/>
          <w:szCs w:val="28"/>
          <w:rtl w:val="0"/>
          <w:lang w:val="en-US"/>
        </w:rPr>
        <w:t>two types</w:t>
      </w:r>
      <w:r>
        <w:rPr>
          <w:rFonts w:ascii="Times New Roman" w:hAnsi="Times New Roman" w:eastAsia="Times New Roman" w:cs="Times New Roman"/>
          <w:sz w:val="28"/>
          <w:szCs w:val="28"/>
          <w:rtl w:val="0"/>
        </w:rPr>
        <w:t xml:space="preserve"> of users, including students</w:t>
      </w:r>
      <w:r>
        <w:rPr>
          <w:rFonts w:hint="default" w:ascii="Times New Roman" w:hAnsi="Times New Roman" w:eastAsia="Times New Roman" w:cs="Times New Roman"/>
          <w:sz w:val="28"/>
          <w:szCs w:val="28"/>
          <w:rtl w:val="0"/>
          <w:lang w:val="en-US"/>
        </w:rPr>
        <w:t xml:space="preserve"> and</w:t>
      </w:r>
      <w:r>
        <w:rPr>
          <w:rFonts w:ascii="Times New Roman" w:hAnsi="Times New Roman" w:eastAsia="Times New Roman" w:cs="Times New Roman"/>
          <w:sz w:val="28"/>
          <w:szCs w:val="28"/>
          <w:rtl w:val="0"/>
        </w:rPr>
        <w:t xml:space="preserve"> librarians. Access privileges are determined based on the type of user. It indicates that if a user has administrative privileges, he or she may edit, delete, or add data. All other users, except library employees, are only permitted to retrieve database information.</w:t>
      </w:r>
    </w:p>
    <w:p>
      <w:pPr>
        <w:rPr>
          <w:rFonts w:ascii="Times" w:hAnsi="Times" w:eastAsia="Times" w:cs="Times"/>
          <w:b/>
          <w:sz w:val="30"/>
          <w:szCs w:val="30"/>
        </w:rPr>
      </w:pPr>
    </w:p>
    <w:p>
      <w:pPr>
        <w:rPr>
          <w:rFonts w:ascii="Times" w:hAnsi="Times" w:eastAsia="Times" w:cs="Times"/>
          <w:b/>
          <w:sz w:val="30"/>
          <w:szCs w:val="30"/>
        </w:rPr>
      </w:pPr>
      <w:r>
        <w:rPr>
          <w:rFonts w:ascii="Times" w:hAnsi="Times" w:eastAsia="Times" w:cs="Times"/>
          <w:b/>
          <w:sz w:val="30"/>
          <w:szCs w:val="30"/>
          <w:rtl w:val="0"/>
        </w:rPr>
        <w:t xml:space="preserve">   4.3  Software Quality Attributes</w:t>
      </w:r>
    </w:p>
    <w:p>
      <w:pPr>
        <w:rPr>
          <w:rFonts w:ascii="Times" w:hAnsi="Times" w:eastAsia="Times" w:cs="Times"/>
          <w:sz w:val="28"/>
          <w:szCs w:val="28"/>
        </w:rPr>
      </w:pPr>
      <w:r>
        <w:rPr>
          <w:rFonts w:ascii="Times" w:hAnsi="Times" w:eastAsia="Times" w:cs="Times"/>
          <w:sz w:val="28"/>
          <w:szCs w:val="28"/>
          <w:rtl w:val="0"/>
        </w:rPr>
        <w:t xml:space="preserve">     The Quality of the database is maintained in such a way so that it can be very     user friendly to all the users of the database</w:t>
      </w:r>
    </w:p>
    <w:p>
      <w:pPr>
        <w:rPr>
          <w:rFonts w:ascii="Times" w:hAnsi="Times" w:eastAsia="Times" w:cs="Times"/>
          <w:b/>
          <w:sz w:val="28"/>
          <w:szCs w:val="28"/>
        </w:rPr>
      </w:pPr>
    </w:p>
    <w:p>
      <w:pPr>
        <w:rPr>
          <w:rFonts w:ascii="Times" w:hAnsi="Times" w:eastAsia="Times" w:cs="Times"/>
          <w:b/>
          <w:sz w:val="32"/>
          <w:szCs w:val="32"/>
        </w:rPr>
      </w:pPr>
    </w:p>
    <w:p>
      <w:pPr>
        <w:rPr>
          <w:rFonts w:ascii="Times" w:hAnsi="Times" w:eastAsia="Times" w:cs="Times"/>
          <w:b/>
          <w:color w:val="FF0000"/>
          <w:sz w:val="32"/>
          <w:szCs w:val="32"/>
        </w:rPr>
      </w:pPr>
      <w:r>
        <w:rPr>
          <w:rFonts w:ascii="Times" w:hAnsi="Times" w:eastAsia="Times" w:cs="Times"/>
          <w:b/>
          <w:color w:val="FF0000"/>
          <w:sz w:val="32"/>
          <w:szCs w:val="32"/>
          <w:rtl w:val="0"/>
        </w:rPr>
        <w:t>5.  Visual Representation</w:t>
      </w:r>
    </w:p>
    <w:p>
      <w:pPr>
        <w:rPr>
          <w:rFonts w:ascii="Times" w:hAnsi="Times" w:eastAsia="Times" w:cs="Times"/>
          <w:b/>
          <w:color w:val="FF0000"/>
          <w:sz w:val="32"/>
          <w:szCs w:val="32"/>
        </w:rPr>
      </w:pPr>
    </w:p>
    <w:p>
      <w:pPr>
        <w:rPr>
          <w:rFonts w:ascii="Times" w:hAnsi="Times" w:eastAsia="Times" w:cs="Times"/>
          <w:b/>
          <w:sz w:val="32"/>
          <w:szCs w:val="32"/>
        </w:rPr>
      </w:pPr>
      <w:r>
        <w:rPr>
          <w:rFonts w:ascii="Times" w:hAnsi="Times" w:eastAsia="Times" w:cs="Times"/>
          <w:b/>
          <w:sz w:val="32"/>
          <w:szCs w:val="32"/>
        </w:rPr>
        <w:drawing>
          <wp:inline distT="114300" distB="114300" distL="114300" distR="114300">
            <wp:extent cx="5943600" cy="3022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8"/>
                    <a:srcRect/>
                    <a:stretch>
                      <a:fillRect/>
                    </a:stretch>
                  </pic:blipFill>
                  <pic:spPr>
                    <a:xfrm>
                      <a:off x="0" y="0"/>
                      <a:ext cx="5943600" cy="3022600"/>
                    </a:xfrm>
                    <a:prstGeom prst="rect">
                      <a:avLst/>
                    </a:prstGeom>
                  </pic:spPr>
                </pic:pic>
              </a:graphicData>
            </a:graphic>
          </wp:inline>
        </w:drawing>
      </w:r>
    </w:p>
    <w:p>
      <w:pPr>
        <w:rPr>
          <w:rFonts w:ascii="Times" w:hAnsi="Times" w:eastAsia="Times" w:cs="Times"/>
          <w:b/>
          <w:sz w:val="32"/>
          <w:szCs w:val="32"/>
        </w:rPr>
      </w:pPr>
      <w:r>
        <w:rPr>
          <w:rFonts w:ascii="Times" w:hAnsi="Times" w:eastAsia="Times" w:cs="Times"/>
          <w:b/>
          <w:sz w:val="32"/>
          <w:szCs w:val="32"/>
        </w:rPr>
        <w:drawing>
          <wp:inline distT="114300" distB="114300" distL="114300" distR="114300">
            <wp:extent cx="5943600" cy="2590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9"/>
                    <a:srcRect/>
                    <a:stretch>
                      <a:fillRect/>
                    </a:stretch>
                  </pic:blipFill>
                  <pic:spPr>
                    <a:xfrm>
                      <a:off x="0" y="0"/>
                      <a:ext cx="5943600" cy="2590800"/>
                    </a:xfrm>
                    <a:prstGeom prst="rect">
                      <a:avLst/>
                    </a:prstGeom>
                  </pic:spPr>
                </pic:pic>
              </a:graphicData>
            </a:graphic>
          </wp:inline>
        </w:drawing>
      </w:r>
    </w:p>
    <w:p>
      <w:pPr>
        <w:rPr>
          <w:rFonts w:ascii="Times" w:hAnsi="Times" w:eastAsia="Times" w:cs="Times"/>
          <w:b/>
          <w:sz w:val="32"/>
          <w:szCs w:val="32"/>
        </w:rPr>
      </w:pPr>
      <w:r>
        <w:rPr>
          <w:rFonts w:ascii="Times" w:hAnsi="Times" w:eastAsia="Times" w:cs="Times"/>
          <w:b/>
          <w:sz w:val="32"/>
          <w:szCs w:val="32"/>
        </w:rPr>
        <w:drawing>
          <wp:inline distT="114300" distB="114300" distL="114300" distR="114300">
            <wp:extent cx="5943600" cy="1676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0"/>
                    <a:srcRect/>
                    <a:stretch>
                      <a:fillRect/>
                    </a:stretch>
                  </pic:blipFill>
                  <pic:spPr>
                    <a:xfrm>
                      <a:off x="0" y="0"/>
                      <a:ext cx="5943600" cy="1676400"/>
                    </a:xfrm>
                    <a:prstGeom prst="rect">
                      <a:avLst/>
                    </a:prstGeom>
                  </pic:spPr>
                </pic:pic>
              </a:graphicData>
            </a:graphic>
          </wp:inline>
        </w:drawing>
      </w:r>
    </w:p>
    <w:p>
      <w:pPr>
        <w:rPr>
          <w:rFonts w:ascii="Times" w:hAnsi="Times" w:eastAsia="Times" w:cs="Times"/>
          <w:b/>
          <w:sz w:val="32"/>
          <w:szCs w:val="32"/>
        </w:rPr>
      </w:pPr>
      <w:r>
        <w:rPr>
          <w:rFonts w:ascii="Times" w:hAnsi="Times" w:eastAsia="Times" w:cs="Times"/>
          <w:b/>
          <w:sz w:val="32"/>
          <w:szCs w:val="32"/>
          <w:rtl w:val="0"/>
        </w:rPr>
        <w:br w:type="textWrapping"/>
      </w:r>
      <w:r>
        <w:rPr>
          <w:rFonts w:ascii="Times" w:hAnsi="Times" w:eastAsia="Times" w:cs="Times"/>
          <w:b/>
          <w:sz w:val="32"/>
          <w:szCs w:val="32"/>
        </w:rPr>
        <w:drawing>
          <wp:inline distT="114300" distB="114300" distL="114300" distR="114300">
            <wp:extent cx="5943600" cy="2463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1"/>
                    <a:srcRect/>
                    <a:stretch>
                      <a:fillRect/>
                    </a:stretch>
                  </pic:blipFill>
                  <pic:spPr>
                    <a:xfrm>
                      <a:off x="0" y="0"/>
                      <a:ext cx="5943600" cy="2463800"/>
                    </a:xfrm>
                    <a:prstGeom prst="rect">
                      <a:avLst/>
                    </a:prstGeom>
                  </pic:spPr>
                </pic:pic>
              </a:graphicData>
            </a:graphic>
          </wp:inline>
        </w:drawing>
      </w:r>
    </w:p>
    <w:p>
      <w:pPr>
        <w:rPr>
          <w:rFonts w:ascii="Times" w:hAnsi="Times" w:eastAsia="Times" w:cs="Times"/>
          <w:b/>
          <w:sz w:val="32"/>
          <w:szCs w:val="32"/>
        </w:rPr>
      </w:pPr>
    </w:p>
    <w:p>
      <w:pPr>
        <w:rPr>
          <w:rFonts w:ascii="Times" w:hAnsi="Times" w:eastAsia="Times" w:cs="Times"/>
          <w:b/>
          <w:sz w:val="32"/>
          <w:szCs w:val="32"/>
        </w:rPr>
      </w:pPr>
      <w:r>
        <w:rPr>
          <w:rFonts w:ascii="Times" w:hAnsi="Times" w:eastAsia="Times" w:cs="Times"/>
          <w:b/>
          <w:sz w:val="32"/>
          <w:szCs w:val="32"/>
        </w:rPr>
        <w:drawing>
          <wp:inline distT="114300" distB="114300" distL="114300" distR="114300">
            <wp:extent cx="5943600" cy="2286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2"/>
                    <a:srcRect/>
                    <a:stretch>
                      <a:fillRect/>
                    </a:stretch>
                  </pic:blipFill>
                  <pic:spPr>
                    <a:xfrm>
                      <a:off x="0" y="0"/>
                      <a:ext cx="5943600" cy="2286000"/>
                    </a:xfrm>
                    <a:prstGeom prst="rect">
                      <a:avLst/>
                    </a:prstGeom>
                  </pic:spPr>
                </pic:pic>
              </a:graphicData>
            </a:graphic>
          </wp:inline>
        </w:drawing>
      </w:r>
    </w:p>
    <w:p>
      <w:pPr>
        <w:rPr>
          <w:rFonts w:ascii="Times" w:hAnsi="Times" w:eastAsia="Times" w:cs="Times"/>
          <w:b/>
          <w:sz w:val="32"/>
          <w:szCs w:val="32"/>
        </w:rPr>
      </w:pPr>
      <w:r>
        <w:rPr>
          <w:rFonts w:ascii="Times" w:hAnsi="Times" w:eastAsia="Times" w:cs="Times"/>
          <w:b/>
          <w:sz w:val="32"/>
          <w:szCs w:val="32"/>
        </w:rPr>
        <w:drawing>
          <wp:inline distT="114300" distB="114300" distL="114300" distR="114300">
            <wp:extent cx="5943600" cy="2451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3"/>
                    <a:srcRect/>
                    <a:stretch>
                      <a:fillRect/>
                    </a:stretch>
                  </pic:blipFill>
                  <pic:spPr>
                    <a:xfrm>
                      <a:off x="0" y="0"/>
                      <a:ext cx="5943600" cy="2451100"/>
                    </a:xfrm>
                    <a:prstGeom prst="rect">
                      <a:avLst/>
                    </a:prstGeom>
                  </pic:spPr>
                </pic:pic>
              </a:graphicData>
            </a:graphic>
          </wp:inline>
        </w:drawing>
      </w:r>
    </w:p>
    <w:p>
      <w:pPr>
        <w:rPr>
          <w:rFonts w:ascii="Times" w:hAnsi="Times" w:eastAsia="Times" w:cs="Times"/>
          <w:b/>
          <w:sz w:val="32"/>
          <w:szCs w:val="32"/>
        </w:rPr>
      </w:pPr>
    </w:p>
    <w:p>
      <w:pPr>
        <w:rPr>
          <w:rFonts w:ascii="Times" w:hAnsi="Times" w:eastAsia="Times" w:cs="Times"/>
          <w:b/>
          <w:sz w:val="32"/>
          <w:szCs w:val="32"/>
        </w:rPr>
      </w:pPr>
      <w:r>
        <w:rPr>
          <w:rFonts w:ascii="Times" w:hAnsi="Times" w:eastAsia="Times" w:cs="Times"/>
          <w:b/>
          <w:sz w:val="32"/>
          <w:szCs w:val="32"/>
        </w:rPr>
        <w:drawing>
          <wp:inline distT="114300" distB="114300" distL="114300" distR="114300">
            <wp:extent cx="5943600" cy="2641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14"/>
                    <a:srcRect/>
                    <a:stretch>
                      <a:fillRect/>
                    </a:stretch>
                  </pic:blipFill>
                  <pic:spPr>
                    <a:xfrm>
                      <a:off x="0" y="0"/>
                      <a:ext cx="5943600" cy="2641600"/>
                    </a:xfrm>
                    <a:prstGeom prst="rect">
                      <a:avLst/>
                    </a:prstGeom>
                  </pic:spPr>
                </pic:pic>
              </a:graphicData>
            </a:graphic>
          </wp:inline>
        </w:drawing>
      </w:r>
    </w:p>
    <w:p>
      <w:pPr>
        <w:rPr>
          <w:rFonts w:ascii="Times" w:hAnsi="Times" w:eastAsia="Times" w:cs="Times"/>
          <w:b/>
          <w:sz w:val="32"/>
          <w:szCs w:val="32"/>
        </w:rPr>
      </w:pPr>
    </w:p>
    <w:p>
      <w:pPr>
        <w:rPr>
          <w:rFonts w:ascii="Times" w:hAnsi="Times" w:eastAsia="Times" w:cs="Times"/>
          <w:b/>
          <w:sz w:val="32"/>
          <w:szCs w:val="32"/>
        </w:rPr>
      </w:pPr>
      <w:r>
        <w:rPr>
          <w:rFonts w:ascii="Times" w:hAnsi="Times" w:eastAsia="Times" w:cs="Times"/>
          <w:b/>
          <w:sz w:val="32"/>
          <w:szCs w:val="32"/>
        </w:rPr>
        <w:drawing>
          <wp:inline distT="114300" distB="114300" distL="114300" distR="114300">
            <wp:extent cx="5943600" cy="2184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15"/>
                    <a:srcRect/>
                    <a:stretch>
                      <a:fillRect/>
                    </a:stretch>
                  </pic:blipFill>
                  <pic:spPr>
                    <a:xfrm>
                      <a:off x="0" y="0"/>
                      <a:ext cx="5943600" cy="2184400"/>
                    </a:xfrm>
                    <a:prstGeom prst="rect">
                      <a:avLst/>
                    </a:prstGeom>
                  </pic:spPr>
                </pic:pic>
              </a:graphicData>
            </a:graphic>
          </wp:inline>
        </w:drawing>
      </w:r>
    </w:p>
    <w:p>
      <w:pPr>
        <w:rPr>
          <w:rFonts w:ascii="Times" w:hAnsi="Times" w:eastAsia="Times" w:cs="Times"/>
          <w:b/>
          <w:sz w:val="32"/>
          <w:szCs w:val="32"/>
        </w:rPr>
      </w:pPr>
    </w:p>
    <w:p>
      <w:pPr>
        <w:rPr>
          <w:rFonts w:ascii="Times" w:hAnsi="Times" w:eastAsia="Times" w:cs="Times"/>
          <w:b/>
          <w:sz w:val="28"/>
          <w:szCs w:val="28"/>
        </w:rPr>
      </w:pPr>
    </w:p>
    <w:p>
      <w:pPr>
        <w:ind w:left="0" w:firstLine="0"/>
        <w:rPr>
          <w:rFonts w:ascii="Times New Roman" w:hAnsi="Times New Roman" w:eastAsia="Times New Roman" w:cs="Times New Roman"/>
          <w:sz w:val="26"/>
          <w:szCs w:val="26"/>
        </w:rPr>
      </w:pPr>
    </w:p>
    <w:sectPr>
      <w:footerReference r:id="rId5" w:type="default"/>
      <w:pgSz w:w="12240" w:h="15840"/>
      <w:pgMar w:top="1440" w:right="1440" w:bottom="1440" w:left="1440" w:header="720" w:footer="720"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Pacific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0000000000000000000"/>
    <w:charset w:val="00"/>
    <w:family w:val="auto"/>
    <w:pitch w:val="default"/>
    <w:sig w:usb0="00000000" w:usb1="00000000" w:usb2="00000000" w:usb3="00000000" w:csb0="00000000" w:csb1="00000000"/>
  </w:font>
  <w:font w:name="Nova Mon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80BD9"/>
    <w:multiLevelType w:val="singleLevel"/>
    <w:tmpl w:val="85180BD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B5E306ED"/>
    <w:multiLevelType w:val="multilevel"/>
    <w:tmpl w:val="B5E306ED"/>
    <w:lvl w:ilvl="0" w:tentative="0">
      <w:start w:val="1"/>
      <w:numFmt w:val="bullet"/>
      <w:lvlText w:val="●"/>
      <w:lvlJc w:val="left"/>
      <w:pPr>
        <w:ind w:left="720" w:hanging="360"/>
      </w:pPr>
      <w:rPr>
        <w:rFonts w:hint="default"/>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D7E6BABD"/>
    <w:multiLevelType w:val="singleLevel"/>
    <w:tmpl w:val="D7E6BABD"/>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4">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rFonts w:hint="default"/>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FEEE599"/>
    <w:multiLevelType w:val="singleLevel"/>
    <w:tmpl w:val="7FEEE599"/>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1"/>
  <w:bordersDoNotSurroundFooter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C702480"/>
    <w:rsid w:val="49B45272"/>
    <w:rsid w:val="5FB87626"/>
    <w:rsid w:val="6196067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qFormat/>
    <w:uiPriority w:val="0"/>
    <w:pPr>
      <w:keepNext/>
      <w:keepLines/>
      <w:pageBreakBefore w:val="0"/>
      <w:spacing w:before="0" w:after="60"/>
    </w:pPr>
    <w:rPr>
      <w:sz w:val="52"/>
      <w:szCs w:val="52"/>
    </w:rPr>
  </w:style>
  <w:style w:type="table" w:customStyle="1" w:styleId="14">
    <w:name w:val="Table Normal1"/>
    <w:qFormat/>
    <w:uiPriority w:val="0"/>
  </w:style>
  <w:style w:type="paragraph" w:customStyle="1" w:styleId="15">
    <w:name w:val="WPSOffice手动目录 1"/>
    <w:uiPriority w:val="0"/>
    <w:pPr>
      <w:ind w:leftChars="0"/>
    </w:pPr>
    <w:rPr>
      <w:rFonts w:ascii="Arial" w:hAnsi="Arial" w:eastAsia="Arial" w:cs="Arial"/>
      <w:sz w:val="20"/>
      <w:szCs w:val="20"/>
    </w:rPr>
  </w:style>
  <w:style w:type="paragraph" w:customStyle="1" w:styleId="16">
    <w:name w:val="WPSOffice手动目录 2"/>
    <w:qFormat/>
    <w:uiPriority w:val="0"/>
    <w:pPr>
      <w:ind w:leftChars="200"/>
    </w:pPr>
    <w:rPr>
      <w:rFonts w:ascii="Arial" w:hAnsi="Arial" w:eastAsia="Arial" w:cs="Arial"/>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46</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2022-12-03T14:26:00Z</dcterms:created>
  <dc:creator>Ehtesham Zafar</dc:creator>
  <cp:lastModifiedBy>Ehtesham Zafar</cp:lastModifiedBy>
  <dcterms:modified xsi:type="dcterms:W3CDTF">2022-12-04T12:43:19Z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B83251FA3A0E4B269EEB0DBBD42F4878</vt:lpwstr>
  </property>
</Properties>
</file>